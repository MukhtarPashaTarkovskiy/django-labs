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601F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/>
        </w:rPr>
        <w:t>Министерство цифрового развития, связи и массовых</w:t>
      </w:r>
    </w:p>
    <w:p w14:paraId="2C0798E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/>
        </w:rPr>
        <w:t>коммуникаций Российской Федерации</w:t>
      </w:r>
    </w:p>
    <w:p w14:paraId="4FC7DD3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/>
        </w:rPr>
        <w:t>Ордена Трудового Красного Знамени</w:t>
      </w:r>
    </w:p>
    <w:p w14:paraId="3F7368C3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672A8C4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/>
        </w:rPr>
        <w:t>«МОСКОВСКИЙ ТЕХНИЧЕСКИЙ УНИВЕРСИТЕТ</w:t>
      </w:r>
    </w:p>
    <w:p w14:paraId="10E08B10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/>
        </w:rPr>
        <w:t>СВЯЗИ И ИНФОРМАТИКИ»</w:t>
      </w:r>
    </w:p>
    <w:p w14:paraId="7E85F31E">
      <w:pPr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649E2600">
      <w:pPr>
        <w:jc w:val="center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</w:rPr>
        <w:t>ОТЧЕТ ПО ЛАБОРАТОРНОЙ РАБОТЕ №</w:t>
      </w:r>
      <w:r>
        <w:rPr>
          <w:rFonts w:hint="default" w:cs="Times New Roman"/>
          <w:b w:val="0"/>
          <w:bCs/>
          <w:sz w:val="28"/>
          <w:szCs w:val="28"/>
          <w:lang w:val="ru-RU"/>
        </w:rPr>
        <w:t>2</w:t>
      </w:r>
    </w:p>
    <w:p w14:paraId="3FF9FC1B">
      <w:pPr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225568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Тема: Создание первой web-страницы. HTML-шаблоны и статические файлы в Django</w:t>
      </w:r>
    </w:p>
    <w:p w14:paraId="72FBCE36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4"/>
        <w:gridCol w:w="4844"/>
      </w:tblGrid>
      <w:tr w14:paraId="1CA76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141F18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Дисциплина:</w:t>
            </w:r>
          </w:p>
        </w:tc>
        <w:tc>
          <w:tcPr>
            <w:tcW w:w="4844" w:type="dxa"/>
          </w:tcPr>
          <w:p w14:paraId="0D71E4D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Прикладные информационные систем</w:t>
            </w:r>
            <w:r>
              <w:rPr>
                <w:rFonts w:hint="default" w:cs="Times New Roman"/>
                <w:sz w:val="28"/>
                <w:szCs w:val="28"/>
                <w:lang w:val="ru-RU"/>
              </w:rPr>
              <w:t>ы</w:t>
            </w:r>
          </w:p>
        </w:tc>
      </w:tr>
      <w:tr w14:paraId="71C49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63DBF69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844" w:type="dxa"/>
          </w:tcPr>
          <w:p w14:paraId="636AA5CD">
            <w:pP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Тарковский Мухтар-Паша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,</w:t>
            </w:r>
          </w:p>
          <w:p w14:paraId="06E7BBA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гр.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БСТ2251</w:t>
            </w:r>
          </w:p>
        </w:tc>
      </w:tr>
      <w:tr w14:paraId="557AF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3EE60E8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54AF5EA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21CAD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B12A16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1806BC5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5DEE4DCE">
      <w:pPr>
        <w:rPr>
          <w:rFonts w:hint="default" w:ascii="Times New Roman" w:hAnsi="Times New Roman" w:cs="Times New Roman"/>
          <w:sz w:val="28"/>
          <w:szCs w:val="28"/>
        </w:rPr>
      </w:pPr>
    </w:p>
    <w:p w14:paraId="41F54A58">
      <w:pPr>
        <w:rPr>
          <w:rFonts w:hint="default" w:ascii="Times New Roman" w:hAnsi="Times New Roman" w:cs="Times New Roman"/>
          <w:sz w:val="28"/>
          <w:szCs w:val="28"/>
        </w:rPr>
      </w:pPr>
    </w:p>
    <w:p w14:paraId="5E778207">
      <w:pPr>
        <w:jc w:val="center"/>
        <w:rPr>
          <w:rFonts w:hint="default" w:ascii="Times New Roman" w:hAnsi="Times New Roman" w:cs="Times New Roman"/>
          <w:sz w:val="28"/>
          <w:szCs w:val="28"/>
        </w:rPr>
        <w:sectPr>
          <w:pgSz w:w="12240" w:h="15840"/>
          <w:pgMar w:top="1134" w:right="850" w:bottom="1134" w:left="1701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Москва</w:t>
      </w:r>
      <w:r>
        <w:rPr>
          <w:rFonts w:hint="default" w:ascii="Times New Roman" w:hAnsi="Times New Roman" w:cs="Times New Roman"/>
          <w:sz w:val="28"/>
          <w:szCs w:val="28"/>
        </w:rPr>
        <w:t xml:space="preserve"> 2026</w:t>
      </w:r>
    </w:p>
    <w:p w14:paraId="0EAF681D">
      <w:pPr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</w:t>
      </w:r>
    </w:p>
    <w:sdt>
      <w:sdtPr>
        <w:rPr>
          <w:rFonts w:ascii="SimSun" w:hAnsi="SimSun" w:eastAsia="SimSun" w:cstheme="minorBidi"/>
          <w:b/>
          <w:bCs/>
          <w:sz w:val="21"/>
          <w:szCs w:val="22"/>
          <w:lang w:val="en-US" w:eastAsia="en-US" w:bidi="ar-SA"/>
        </w:rPr>
        <w:id w:val="147456208"/>
        <w15:color w:val="DBDBDB"/>
        <w:docPartObj>
          <w:docPartGallery w:val="Table of Contents"/>
          <w:docPartUnique/>
        </w:docPartObj>
      </w:sdtPr>
      <w:sdtEndPr>
        <w:rPr>
          <w:rFonts w:ascii="SimSun" w:hAnsi="SimSun" w:eastAsia="SimSun" w:cstheme="minorBidi"/>
          <w:b/>
          <w:bCs/>
          <w:sz w:val="21"/>
          <w:szCs w:val="22"/>
          <w:lang w:val="en-US" w:eastAsia="en-US" w:bidi="ar-SA"/>
        </w:rPr>
      </w:sdtEndPr>
      <w:sdtContent>
        <w:p w14:paraId="5C7E6CF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</w:rPr>
          </w:pP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t>Оглавление</w:t>
          </w:r>
        </w:p>
        <w:p w14:paraId="1BA69BE9">
          <w:pPr>
            <w:pStyle w:val="165"/>
            <w:tabs>
              <w:tab w:val="right" w:leader="dot" w:pos="9720"/>
            </w:tabs>
            <w:rPr>
              <w:b/>
              <w:sz w:val="28"/>
              <w:szCs w:val="28"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_Toc23949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/>
              <w:b/>
              <w:sz w:val="28"/>
              <w:szCs w:val="28"/>
            </w:rPr>
            <w:t>1. Цель работы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_Toc23949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1D55E664">
          <w:pPr>
            <w:pStyle w:val="165"/>
            <w:tabs>
              <w:tab w:val="right" w:leader="dot" w:pos="9720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_Toc6005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2. Задачи работы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_Toc6005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50BC70C9">
          <w:pPr>
            <w:pStyle w:val="165"/>
            <w:tabs>
              <w:tab w:val="right" w:leader="dot" w:pos="9720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_Toc22340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3. Отчет о выполнении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_Toc22340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32ABD995">
          <w:pPr>
            <w:pStyle w:val="166"/>
            <w:tabs>
              <w:tab w:val="right" w:leader="dot" w:pos="972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_Toc15789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3.1 Создание проекта и приложения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_Toc15789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039E67DE">
          <w:pPr>
            <w:pStyle w:val="166"/>
            <w:tabs>
              <w:tab w:val="right" w:leader="dot" w:pos="972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_Toc3490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3.2 Настройка базы данных и подключение приложения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_Toc3490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7E2FF3D0">
          <w:pPr>
            <w:pStyle w:val="166"/>
            <w:tabs>
              <w:tab w:val="right" w:leader="dot" w:pos="972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_Toc30246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3.3. Маршрутизация (urls.py) и представления (views.py)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_Toc30246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0D5F3CD8">
          <w:pPr>
            <w:pStyle w:val="166"/>
            <w:tabs>
              <w:tab w:val="right" w:leader="dot" w:pos="972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_Toc19879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3.4. Создание и изменение HTML-шаблонов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_Toc19879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4E8CEE7D">
          <w:pPr>
            <w:pStyle w:val="166"/>
            <w:tabs>
              <w:tab w:val="right" w:leader="dot" w:pos="972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_Toc1388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3.5. Подключение статических файлов (CSS и изображение)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_Toc1388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11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B0DC2CE">
          <w:pPr>
            <w:pStyle w:val="165"/>
            <w:tabs>
              <w:tab w:val="right" w:leader="dot" w:pos="9720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_Toc3831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Вывод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_Toc3831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13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78DF30EF">
          <w:pPr>
            <w:pStyle w:val="165"/>
            <w:tabs>
              <w:tab w:val="right" w:leader="dot" w:pos="9720"/>
            </w:tabs>
            <w:rPr>
              <w:b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_Toc23734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Список использованных источников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_Toc23734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13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1F5D0E9D">
          <w:pPr>
            <w:rPr>
              <w:b/>
            </w:rPr>
          </w:pPr>
          <w:r>
            <w:rPr>
              <w:b/>
            </w:rPr>
            <w:fldChar w:fldCharType="end"/>
          </w:r>
        </w:p>
      </w:sdtContent>
    </w:sdt>
    <w:p w14:paraId="135C3FEE">
      <w:pPr>
        <w:rPr>
          <w:b/>
        </w:rPr>
      </w:pPr>
    </w:p>
    <w:p w14:paraId="05FBDAA0">
      <w:pPr>
        <w:pStyle w:val="2"/>
        <w:bidi w:val="0"/>
        <w:rPr>
          <w:rFonts w:hint="default"/>
        </w:rPr>
        <w:sectPr>
          <w:pgSz w:w="12240" w:h="15840"/>
          <w:pgMar w:top="1120" w:right="840" w:bottom="1120" w:left="1680" w:header="720" w:footer="720" w:gutter="0"/>
          <w:cols w:space="720" w:num="1"/>
          <w:docGrid w:linePitch="360" w:charSpace="0"/>
        </w:sectPr>
      </w:pPr>
      <w:bookmarkStart w:id="0" w:name="_Toc23949"/>
    </w:p>
    <w:p w14:paraId="1A5707EE">
      <w:pPr>
        <w:pStyle w:val="2"/>
        <w:bidi w:val="0"/>
        <w:rPr>
          <w:rFonts w:hint="default"/>
        </w:rPr>
      </w:pPr>
      <w:r>
        <w:rPr>
          <w:rFonts w:hint="default"/>
        </w:rPr>
        <w:t>Цель работы</w:t>
      </w:r>
      <w:bookmarkEnd w:id="0"/>
    </w:p>
    <w:p w14:paraId="6701FB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Освоить базовые приемы создания страниц в Django: настройку проекта и приложения, конфигурацию URL, работу с представлениями (views), подключение HTML-шаблонов и статических файлов (CSS и изображения).</w:t>
      </w:r>
    </w:p>
    <w:p w14:paraId="3333C438">
      <w:pPr>
        <w:pStyle w:val="2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bookmarkStart w:id="1" w:name="_Toc6005"/>
      <w:r>
        <w:rPr>
          <w:rFonts w:hint="default" w:ascii="Times New Roman" w:hAnsi="Times New Roman" w:cs="Times New Roman"/>
          <w:sz w:val="28"/>
          <w:szCs w:val="28"/>
        </w:rPr>
        <w:t>2. Задачи работы</w:t>
      </w:r>
      <w:bookmarkEnd w:id="1"/>
    </w:p>
    <w:p w14:paraId="13E33E26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Django-проект helloworld в папке lab2 и приложение flatpages.</w:t>
      </w:r>
    </w:p>
    <w:p w14:paraId="28ACCAB9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Настроить базу данных SQLite3 (ENGINE и NAME = db_helloworld).</w:t>
      </w:r>
    </w:p>
    <w:p w14:paraId="2C794B37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Подключить приложение flatpages в INSTALLED_APPS.</w:t>
      </w:r>
    </w:p>
    <w:p w14:paraId="12FA6C02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Настроить маршруты для '/', '/hello/' и страницы с шаблоном static_handler.html.</w:t>
      </w:r>
    </w:p>
    <w:p w14:paraId="4BD1DE11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HTML-шаблон index.html и подключить его через render().</w:t>
      </w:r>
    </w:p>
    <w:p w14:paraId="47112735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Модифицировать разметку: расширить таблицу, убрать границы, заменить подписи списков на h4.</w:t>
      </w:r>
    </w:p>
    <w:p w14:paraId="30D28894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шаблон static_handler.html и подключить к нему CSS и логотип.</w:t>
      </w:r>
    </w:p>
    <w:p w14:paraId="750CD087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структуру static/css и static/img, добавить файл index.css и изображение dpb-logo.png.</w:t>
      </w:r>
    </w:p>
    <w:p w14:paraId="5092C0EC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CSS-стили и выполнить дополнительные задания по оформлению (h1, h4, картинка 30px, таблица 100%).</w:t>
      </w:r>
    </w:p>
    <w:p w14:paraId="5BB24791">
      <w:pPr>
        <w:pStyle w:val="2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bookmarkStart w:id="2" w:name="_Toc22340"/>
      <w:r>
        <w:rPr>
          <w:rFonts w:hint="default" w:ascii="Times New Roman" w:hAnsi="Times New Roman" w:cs="Times New Roman"/>
          <w:sz w:val="28"/>
          <w:szCs w:val="28"/>
        </w:rPr>
        <w:t>3. Отчет о выполнении</w:t>
      </w:r>
      <w:bookmarkEnd w:id="2"/>
    </w:p>
    <w:p w14:paraId="55355175">
      <w:pPr>
        <w:pStyle w:val="3"/>
        <w:bidi w:val="0"/>
        <w:rPr>
          <w:rFonts w:hint="default"/>
        </w:rPr>
      </w:pPr>
      <w:bookmarkStart w:id="3" w:name="_Toc15789"/>
      <w:r>
        <w:rPr>
          <w:rFonts w:hint="default"/>
        </w:rPr>
        <w:t>Создание проекта и приложения</w:t>
      </w:r>
      <w:bookmarkEnd w:id="3"/>
    </w:p>
    <w:p w14:paraId="4D46E6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директории lab2 создан проект helloworld и приложение flatpages. Базовая структура проекта включает файл manage.py, пакет настроек helloworld и папку приложения flatpages.</w:t>
      </w:r>
    </w:p>
    <w:p w14:paraId="3A8AFB5B">
      <w:pPr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Для создания проекта </w:t>
      </w:r>
      <w:r>
        <w:rPr>
          <w:rFonts w:hint="default" w:cs="Times New Roman"/>
          <w:sz w:val="28"/>
          <w:szCs w:val="28"/>
          <w:lang w:val="en-US"/>
        </w:rPr>
        <w:t xml:space="preserve">helloworld </w:t>
      </w:r>
      <w:r>
        <w:rPr>
          <w:rFonts w:hint="default" w:cs="Times New Roman"/>
          <w:sz w:val="28"/>
          <w:szCs w:val="28"/>
          <w:lang w:val="ru-RU"/>
        </w:rPr>
        <w:t>использовалась команда:</w:t>
      </w:r>
    </w:p>
    <w:p w14:paraId="22D6940B">
      <w:pPr>
        <w:spacing w:after="0" w:line="240" w:lineRule="auto"/>
        <w:rPr>
          <w:rFonts w:hint="default" w:ascii="Consolas" w:hAnsi="Consolas" w:eastAsia="SimSun" w:cs="Consolas"/>
          <w:sz w:val="20"/>
          <w:szCs w:val="20"/>
        </w:rPr>
      </w:pPr>
      <w:r>
        <w:rPr>
          <w:rFonts w:hint="default" w:ascii="Consolas" w:hAnsi="Consolas" w:eastAsia="SimSun" w:cs="Consolas"/>
          <w:sz w:val="20"/>
          <w:szCs w:val="20"/>
        </w:rPr>
        <w:t>django-admin startproject helloworld</w:t>
      </w:r>
    </w:p>
    <w:p w14:paraId="4E538AB7">
      <w:pPr>
        <w:spacing w:after="0" w:line="240" w:lineRule="auto"/>
        <w:rPr>
          <w:rFonts w:hint="default" w:ascii="Consolas" w:hAnsi="Consolas" w:eastAsia="SimSun" w:cs="Consolas"/>
          <w:sz w:val="20"/>
          <w:szCs w:val="20"/>
        </w:rPr>
      </w:pPr>
    </w:p>
    <w:p w14:paraId="14789FFD">
      <w:pPr>
        <w:spacing w:after="0" w:line="240" w:lineRule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Для</w:t>
      </w:r>
      <w:r>
        <w:rPr>
          <w:rFonts w:hint="default" w:eastAsia="SimSun" w:cs="Times New Roman"/>
          <w:sz w:val="28"/>
          <w:szCs w:val="28"/>
          <w:lang w:val="ru-RU"/>
        </w:rPr>
        <w:t xml:space="preserve"> создания приложения </w:t>
      </w:r>
      <w:r>
        <w:rPr>
          <w:rFonts w:hint="default" w:ascii="Times New Roman" w:hAnsi="Times New Roman" w:cs="Times New Roman"/>
          <w:sz w:val="28"/>
          <w:szCs w:val="28"/>
        </w:rPr>
        <w:t>flatpages</w:t>
      </w:r>
      <w:r>
        <w:rPr>
          <w:rFonts w:hint="default" w:cs="Times New Roman"/>
          <w:sz w:val="28"/>
          <w:szCs w:val="28"/>
          <w:lang w:val="ru-RU"/>
        </w:rPr>
        <w:t xml:space="preserve"> использовалась команда (предварительно перешли в папку проекта):</w:t>
      </w:r>
    </w:p>
    <w:p w14:paraId="3FE0F33F">
      <w:pPr>
        <w:spacing w:after="0" w:line="240" w:lineRule="auto"/>
        <w:rPr>
          <w:rFonts w:hint="default" w:ascii="Consolas" w:hAnsi="Consolas" w:eastAsia="SimSun" w:cs="Consolas"/>
          <w:sz w:val="20"/>
          <w:szCs w:val="20"/>
          <w:lang w:val="ru-RU"/>
        </w:rPr>
      </w:pPr>
    </w:p>
    <w:p w14:paraId="67118001">
      <w:pPr>
        <w:spacing w:after="0" w:line="240" w:lineRule="auto"/>
        <w:rPr>
          <w:rFonts w:hint="default" w:ascii="Consolas" w:hAnsi="Consolas" w:eastAsia="SimSun" w:cs="Consolas"/>
          <w:sz w:val="20"/>
          <w:szCs w:val="20"/>
          <w:lang w:val="ru-RU"/>
        </w:rPr>
      </w:pPr>
      <w:r>
        <w:rPr>
          <w:rFonts w:hint="default" w:ascii="Consolas" w:hAnsi="Consolas" w:eastAsia="SimSun" w:cs="Consolas"/>
          <w:sz w:val="20"/>
          <w:szCs w:val="20"/>
          <w:lang w:val="ru-RU"/>
        </w:rPr>
        <w:t>python manage.py startapp flatpages</w:t>
      </w:r>
    </w:p>
    <w:p w14:paraId="25E9D182">
      <w:pPr>
        <w:spacing w:after="0" w:line="240" w:lineRule="auto"/>
        <w:rPr>
          <w:rFonts w:hint="default" w:ascii="Consolas" w:hAnsi="Consolas" w:eastAsia="SimSun" w:cs="Consolas"/>
          <w:sz w:val="20"/>
          <w:szCs w:val="20"/>
          <w:lang w:val="en-US"/>
        </w:rPr>
      </w:pPr>
    </w:p>
    <w:p w14:paraId="7F3A429D">
      <w:pPr>
        <w:spacing w:after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67755" cy="5335270"/>
            <wp:effectExtent l="0" t="0" r="4445" b="1143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7755" cy="533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28B52">
      <w:pPr>
        <w:spacing w:after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1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Структура проекта lab2/helloworld (manage.py, helloworld/, flatpages/)</w:t>
      </w:r>
    </w:p>
    <w:p w14:paraId="7FEBEEEE">
      <w:pPr>
        <w:pStyle w:val="3"/>
        <w:rPr>
          <w:rFonts w:hint="default" w:ascii="Times New Roman" w:hAnsi="Times New Roman" w:cs="Times New Roman"/>
          <w:sz w:val="28"/>
          <w:szCs w:val="28"/>
        </w:rPr>
      </w:pPr>
      <w:bookmarkStart w:id="4" w:name="_Toc3490"/>
      <w:r>
        <w:rPr>
          <w:rFonts w:hint="default" w:ascii="Times New Roman" w:hAnsi="Times New Roman" w:cs="Times New Roman"/>
          <w:sz w:val="28"/>
          <w:szCs w:val="28"/>
        </w:rPr>
        <w:t>Настройка базы данных и подключение приложения</w:t>
      </w:r>
      <w:bookmarkEnd w:id="4"/>
    </w:p>
    <w:p w14:paraId="4CB9F458">
      <w:pPr>
        <w:spacing w:before="240" w:after="1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1 — Фрагмент settings.py (DATABASES и INSTALLED_APPS)</w:t>
      </w:r>
    </w:p>
    <w:p w14:paraId="0AE7DC23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INSTALLED_APPS = [</w:t>
      </w:r>
    </w:p>
    <w:p w14:paraId="0D5496D6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'django.contrib.admin',</w:t>
      </w:r>
    </w:p>
    <w:p w14:paraId="40294A93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'django.contrib.auth',</w:t>
      </w:r>
    </w:p>
    <w:p w14:paraId="6EB82C48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'django.contrib.contenttypes',</w:t>
      </w:r>
    </w:p>
    <w:p w14:paraId="3A885153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'django.contrib.sessions',</w:t>
      </w:r>
    </w:p>
    <w:p w14:paraId="27121087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'django.contrib.messages',</w:t>
      </w:r>
    </w:p>
    <w:p w14:paraId="5CC2BD07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'django.contrib.staticfiles',</w:t>
      </w:r>
    </w:p>
    <w:p w14:paraId="752A8714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'flatpages',</w:t>
      </w:r>
    </w:p>
    <w:p w14:paraId="27F5F973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]</w:t>
      </w:r>
    </w:p>
    <w:p w14:paraId="557D51B4">
      <w:pPr>
        <w:pStyle w:val="164"/>
        <w:rPr>
          <w:rFonts w:hint="default" w:ascii="Consolas" w:hAnsi="Consolas" w:cs="Consolas"/>
          <w:sz w:val="20"/>
          <w:szCs w:val="20"/>
        </w:rPr>
      </w:pPr>
    </w:p>
    <w:p w14:paraId="56B3E2AC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DATABASES = {</w:t>
      </w:r>
    </w:p>
    <w:p w14:paraId="4899F11C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'default': {</w:t>
      </w:r>
    </w:p>
    <w:p w14:paraId="462EEFC6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'ENGINE': 'django.db.backends.sqlite3',</w:t>
      </w:r>
    </w:p>
    <w:p w14:paraId="37D6A2B0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'NAME': 'db_helloworld',</w:t>
      </w:r>
    </w:p>
    <w:p w14:paraId="441EB8BE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</w:t>
      </w:r>
    </w:p>
    <w:p w14:paraId="37F0EE6D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}</w:t>
      </w:r>
    </w:p>
    <w:p w14:paraId="14408D85">
      <w:pPr>
        <w:rPr>
          <w:rFonts w:hint="default" w:ascii="Times New Roman" w:hAnsi="Times New Roman" w:cs="Times New Roman"/>
          <w:sz w:val="28"/>
          <w:szCs w:val="28"/>
        </w:rPr>
      </w:pPr>
    </w:p>
    <w:p w14:paraId="2B3F13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создания таблиц и подготовки базы данных выполнены миграции.</w:t>
      </w:r>
    </w:p>
    <w:p w14:paraId="58EA50B9">
      <w:pPr>
        <w:spacing w:before="240" w:after="1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2 — Команды для применения миграций и запуска сервера</w:t>
      </w:r>
    </w:p>
    <w:p w14:paraId="2DCDE7D6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python manage.py migrate</w:t>
      </w:r>
    </w:p>
    <w:p w14:paraId="3929CA78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python manage.py runserver</w:t>
      </w:r>
    </w:p>
    <w:p w14:paraId="624F2A45">
      <w:pPr>
        <w:rPr>
          <w:rFonts w:hint="default" w:ascii="Times New Roman" w:hAnsi="Times New Roman" w:cs="Times New Roman"/>
          <w:sz w:val="28"/>
          <w:szCs w:val="28"/>
        </w:rPr>
      </w:pPr>
    </w:p>
    <w:p w14:paraId="492A2D34">
      <w:pPr>
        <w:spacing w:after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684780"/>
            <wp:effectExtent l="0" t="0" r="0" b="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rcRect b="938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16C3D">
      <w:pPr>
        <w:spacing w:after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2</w:t>
      </w:r>
      <w:r>
        <w:rPr>
          <w:rFonts w:hint="default" w:ascii="Times New Roman" w:hAnsi="Times New Roman" w:cs="Times New Roman"/>
          <w:sz w:val="28"/>
          <w:szCs w:val="28"/>
        </w:rPr>
        <w:t xml:space="preserve"> — </w:t>
      </w:r>
      <w:r>
        <w:rPr>
          <w:rFonts w:hint="default" w:ascii="Times New Roman" w:hAnsi="Times New Roman"/>
          <w:sz w:val="28"/>
          <w:szCs w:val="28"/>
        </w:rPr>
        <w:t>Результат выполнения команды migrate: все миграции уже применены</w:t>
      </w:r>
    </w:p>
    <w:p w14:paraId="3D1F6A11">
      <w:pPr>
        <w:spacing w:after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803525"/>
            <wp:effectExtent l="0" t="0" r="3810" b="317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65922">
      <w:pPr>
        <w:spacing w:after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3</w:t>
      </w:r>
      <w:r>
        <w:rPr>
          <w:rFonts w:hint="default" w:ascii="Times New Roman" w:hAnsi="Times New Roman" w:cs="Times New Roman"/>
          <w:sz w:val="28"/>
          <w:szCs w:val="28"/>
        </w:rPr>
        <w:t xml:space="preserve"> — Запуск сервера разработки (python manage.py runserver)</w:t>
      </w:r>
    </w:p>
    <w:p w14:paraId="509432B6">
      <w:pPr>
        <w:pStyle w:val="3"/>
        <w:numPr>
          <w:ilvl w:val="1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bookmarkStart w:id="5" w:name="_Toc30246"/>
      <w:r>
        <w:rPr>
          <w:rFonts w:hint="default" w:ascii="Times New Roman" w:hAnsi="Times New Roman" w:cs="Times New Roman"/>
          <w:sz w:val="28"/>
          <w:szCs w:val="28"/>
        </w:rPr>
        <w:t>3.3. Маршрутизация (urls.py) и представления (views.py)</w:t>
      </w:r>
      <w:bookmarkEnd w:id="5"/>
    </w:p>
    <w:p w14:paraId="44A1F066">
      <w:pPr>
        <w:spacing w:before="240" w:after="1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3 — Файл helloworld/urls.py (маршруты '/', '/hello/', '/page/')</w:t>
      </w:r>
    </w:p>
    <w:p w14:paraId="439B2CD2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django.contrib import admin</w:t>
      </w:r>
    </w:p>
    <w:p w14:paraId="19EE90A1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django.urls import path</w:t>
      </w:r>
    </w:p>
    <w:p w14:paraId="29DC5DCC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flatpages.views import home, static_page</w:t>
      </w:r>
    </w:p>
    <w:p w14:paraId="36FBD6A7">
      <w:pPr>
        <w:pStyle w:val="164"/>
        <w:rPr>
          <w:rFonts w:hint="default" w:ascii="Consolas" w:hAnsi="Consolas" w:cs="Consolas"/>
          <w:sz w:val="20"/>
          <w:szCs w:val="20"/>
        </w:rPr>
      </w:pPr>
    </w:p>
    <w:p w14:paraId="34BCAC07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urlpatterns = [</w:t>
      </w:r>
    </w:p>
    <w:p w14:paraId="527C9475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path('', home, name='home'),</w:t>
      </w:r>
    </w:p>
    <w:p w14:paraId="02A178B1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path('hello/', home, name='hello'),</w:t>
      </w:r>
    </w:p>
    <w:p w14:paraId="69A7B15E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path('page/', static_page, name='static_page'),</w:t>
      </w:r>
    </w:p>
    <w:p w14:paraId="3DB9EECB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path('admin/', admin.site.urls),</w:t>
      </w:r>
    </w:p>
    <w:p w14:paraId="61E16EBF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]</w:t>
      </w:r>
    </w:p>
    <w:p w14:paraId="498BB961">
      <w:pPr>
        <w:rPr>
          <w:rFonts w:hint="default" w:ascii="Times New Roman" w:hAnsi="Times New Roman" w:cs="Times New Roman"/>
          <w:sz w:val="28"/>
          <w:szCs w:val="28"/>
        </w:rPr>
      </w:pPr>
    </w:p>
    <w:p w14:paraId="5DD6953F">
      <w:pPr>
        <w:spacing w:before="240" w:after="1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4 — Файл flatpages/views.py (представления home и static_page)</w:t>
      </w:r>
    </w:p>
    <w:p w14:paraId="567A121A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django.shortcuts import render</w:t>
      </w:r>
    </w:p>
    <w:p w14:paraId="53CF9093">
      <w:pPr>
        <w:pStyle w:val="164"/>
        <w:rPr>
          <w:rFonts w:hint="default" w:ascii="Consolas" w:hAnsi="Consolas" w:cs="Consolas"/>
          <w:sz w:val="20"/>
          <w:szCs w:val="20"/>
        </w:rPr>
      </w:pPr>
    </w:p>
    <w:p w14:paraId="5A6520D0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# Create your views here.</w:t>
      </w:r>
    </w:p>
    <w:p w14:paraId="7CEE1349">
      <w:pPr>
        <w:pStyle w:val="164"/>
        <w:rPr>
          <w:rFonts w:hint="default" w:ascii="Consolas" w:hAnsi="Consolas" w:cs="Consolas"/>
          <w:sz w:val="20"/>
          <w:szCs w:val="20"/>
        </w:rPr>
      </w:pPr>
    </w:p>
    <w:p w14:paraId="0386C45E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def home(request):</w:t>
      </w:r>
    </w:p>
    <w:p w14:paraId="11B17590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return render(request, 'index.html', {})</w:t>
      </w:r>
    </w:p>
    <w:p w14:paraId="00FD847D">
      <w:pPr>
        <w:pStyle w:val="164"/>
        <w:rPr>
          <w:rFonts w:hint="default" w:ascii="Consolas" w:hAnsi="Consolas" w:cs="Consolas"/>
          <w:sz w:val="20"/>
          <w:szCs w:val="20"/>
        </w:rPr>
      </w:pPr>
    </w:p>
    <w:p w14:paraId="221EAFEA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def static_page(request):</w:t>
      </w:r>
    </w:p>
    <w:p w14:paraId="3E9117D8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return render(request, 'static_handler.html', {})</w:t>
      </w:r>
    </w:p>
    <w:p w14:paraId="420ABA13">
      <w:pPr>
        <w:rPr>
          <w:rFonts w:hint="default" w:ascii="Times New Roman" w:hAnsi="Times New Roman" w:cs="Times New Roman"/>
          <w:sz w:val="28"/>
          <w:szCs w:val="28"/>
        </w:rPr>
      </w:pPr>
    </w:p>
    <w:p w14:paraId="575FF6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Маршрут '/' и '/hello/' обрабатываются одним и тем же представлением home, что позволяет возвращать одинаковый контент по двум адресам. Для демонстрации шаблона static_handler.html добавлен отдельный маршрут '/page/'.</w:t>
      </w:r>
    </w:p>
    <w:p w14:paraId="4F250030">
      <w:pPr>
        <w:spacing w:after="24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6169025" cy="3042920"/>
            <wp:effectExtent l="0" t="0" r="3175" b="508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90580">
      <w:pPr>
        <w:spacing w:after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4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Страница по адресу http://127.0.0.1:8000/ (главная)</w:t>
      </w:r>
    </w:p>
    <w:p w14:paraId="189178DD">
      <w:pPr>
        <w:spacing w:after="24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69025" cy="3033395"/>
            <wp:effectExtent l="0" t="0" r="3175" b="1905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F6615">
      <w:pPr>
        <w:spacing w:after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5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Страница по адресу http://127.0.0.1:8000/hello/ (тот же контент)</w:t>
      </w:r>
    </w:p>
    <w:p w14:paraId="115982A6">
      <w:pPr>
        <w:pStyle w:val="3"/>
        <w:numPr>
          <w:ilvl w:val="1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bookmarkStart w:id="6" w:name="_Toc19879"/>
      <w:r>
        <w:rPr>
          <w:rFonts w:hint="default" w:ascii="Times New Roman" w:hAnsi="Times New Roman" w:cs="Times New Roman"/>
          <w:sz w:val="28"/>
          <w:szCs w:val="28"/>
        </w:rPr>
        <w:t>3.4. Создание и изменение HTML-шаблонов</w:t>
      </w:r>
      <w:bookmarkEnd w:id="6"/>
    </w:p>
    <w:p w14:paraId="51C8C3E3">
      <w:pPr>
        <w:spacing w:before="240" w:after="1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5 — Файл templates/index.html (исходная страница)</w:t>
      </w:r>
    </w:p>
    <w:p w14:paraId="29B29943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&lt;!DOCTYPE html&gt;</w:t>
      </w:r>
    </w:p>
    <w:p w14:paraId="6A7FBC60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&lt;html&gt;</w:t>
      </w:r>
    </w:p>
    <w:p w14:paraId="2E4CB744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&lt;head&gt;</w:t>
      </w:r>
    </w:p>
    <w:p w14:paraId="018286E7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&lt;title&gt;Привет, Мир!&lt;/title&gt;</w:t>
      </w:r>
    </w:p>
    <w:p w14:paraId="6EE6EA8E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&lt;/head&gt;</w:t>
      </w:r>
    </w:p>
    <w:p w14:paraId="1308896B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&lt;body&gt;</w:t>
      </w:r>
    </w:p>
    <w:p w14:paraId="77287557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&lt;h1&gt;Привет, Мир!&lt;/h1&gt;</w:t>
      </w:r>
    </w:p>
    <w:p w14:paraId="25ED6AD4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&lt;h2&gt;Это учебный сайт, с его помощью будут изучены технологии </w:t>
      </w:r>
    </w:p>
    <w:p w14:paraId="34FD35EF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python/django, html/css.&lt;/h2&gt;</w:t>
      </w:r>
    </w:p>
    <w:p w14:paraId="6BA90DB2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&lt;h3&gt;Как видите, здесь используются заголовки различных </w:t>
      </w:r>
    </w:p>
    <w:p w14:paraId="23E5C696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уровней.&lt;/h3&gt;</w:t>
      </w:r>
    </w:p>
    <w:p w14:paraId="131A56DC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&lt;h4&gt;Здесь есть маркированный список:&lt;/h4&gt;</w:t>
      </w:r>
    </w:p>
    <w:p w14:paraId="32B961CD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&lt;ul&gt;</w:t>
      </w:r>
    </w:p>
    <w:p w14:paraId="07D7F756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&lt;li&gt;Элемент 1;&lt;/li&gt;</w:t>
      </w:r>
    </w:p>
    <w:p w14:paraId="2B7B3E9F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&lt;li&gt;элемент 2;&lt;/li&gt;</w:t>
      </w:r>
    </w:p>
    <w:p w14:paraId="12202950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&lt;li&gt;элемент 3;&lt;/li&gt;</w:t>
      </w:r>
    </w:p>
    <w:p w14:paraId="322B26DF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&lt;li&gt;последний элемент.&lt;/li&gt;</w:t>
      </w:r>
    </w:p>
    <w:p w14:paraId="1D91A66A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&lt;/ul&gt;</w:t>
      </w:r>
    </w:p>
    <w:p w14:paraId="0A431343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&lt;h4&gt;И нумерованный список:&lt;/h4&gt;</w:t>
      </w:r>
    </w:p>
    <w:p w14:paraId="1A387977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&lt;ol&gt;</w:t>
      </w:r>
    </w:p>
    <w:p w14:paraId="05417089">
      <w:pPr>
        <w:pStyle w:val="164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</w:rPr>
        <w:t xml:space="preserve"> &lt;li&gt;Элемент 1;&lt;/li&gt;</w:t>
      </w:r>
    </w:p>
    <w:p w14:paraId="296A12E6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&lt;li&gt;элемент 2;&lt;/li&gt;</w:t>
      </w:r>
    </w:p>
    <w:p w14:paraId="2BF02C40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&lt;li&gt;элемент 3;&lt;/li&gt;</w:t>
      </w:r>
    </w:p>
    <w:p w14:paraId="304509BE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&lt;li&gt;последний элемент.&lt;/li&gt;</w:t>
      </w:r>
    </w:p>
    <w:p w14:paraId="021D4C9F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&lt;/ol&gt;</w:t>
      </w:r>
    </w:p>
    <w:p w14:paraId="4945068D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&lt;p&gt;И даже таблица:&lt;/p&gt;</w:t>
      </w:r>
    </w:p>
    <w:p w14:paraId="6C716C88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&lt;table&gt;</w:t>
      </w:r>
    </w:p>
    <w:p w14:paraId="085B4422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&lt;thead&gt;</w:t>
      </w:r>
    </w:p>
    <w:p w14:paraId="1FD8340C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&lt;tr&gt;</w:t>
      </w:r>
    </w:p>
    <w:p w14:paraId="66EDFD5F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&lt;th&gt;Столбик 1&lt;/th&gt;</w:t>
      </w:r>
    </w:p>
    <w:p w14:paraId="5741C1D8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&lt;th&gt;Столбик 2&lt;/th&gt;</w:t>
      </w:r>
    </w:p>
    <w:p w14:paraId="7E3E98F1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&lt;th&gt;Столбик 3&lt;/th&gt;</w:t>
      </w:r>
    </w:p>
    <w:p w14:paraId="53EC6EE6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&lt;th&gt;Столбик 4&lt;/th&gt;</w:t>
      </w:r>
    </w:p>
    <w:p w14:paraId="7CAC4181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&lt;/tr&gt;</w:t>
      </w:r>
    </w:p>
    <w:p w14:paraId="44FF98FB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&lt;/thead&gt;</w:t>
      </w:r>
    </w:p>
    <w:p w14:paraId="359DD94D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&lt;tr&gt;</w:t>
      </w:r>
    </w:p>
    <w:p w14:paraId="1215BE8A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1 Столбец 1&lt;/td&gt;</w:t>
      </w:r>
    </w:p>
    <w:p w14:paraId="510B8CCE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1 Столбец 2&lt;/td&gt;</w:t>
      </w:r>
    </w:p>
    <w:p w14:paraId="51BBCE60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1 Столбец 3&lt;/td&gt;</w:t>
      </w:r>
    </w:p>
    <w:p w14:paraId="1841B08B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1 Столбец 4&lt;/td&gt;</w:t>
      </w:r>
    </w:p>
    <w:p w14:paraId="5D99B108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&lt;/tr&gt;</w:t>
      </w:r>
    </w:p>
    <w:p w14:paraId="6EE46D2B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&lt;tr&gt;</w:t>
      </w:r>
    </w:p>
    <w:p w14:paraId="37B321C3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2 Столбец 1&lt;/td&gt;</w:t>
      </w:r>
    </w:p>
    <w:p w14:paraId="00035552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2 Столбец 2&lt;/td&gt;</w:t>
      </w:r>
    </w:p>
    <w:p w14:paraId="488EA991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2 Столбец 3&lt;/td&gt;</w:t>
      </w:r>
    </w:p>
    <w:p w14:paraId="248F9053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2 Столбец 4&lt;/td&gt;</w:t>
      </w:r>
    </w:p>
    <w:p w14:paraId="701030E8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&lt;/tr&gt;</w:t>
      </w:r>
    </w:p>
    <w:p w14:paraId="4843D141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&lt;tr&gt;</w:t>
      </w:r>
    </w:p>
    <w:p w14:paraId="673BCC8B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3 Столбец 1&lt;/td&gt;</w:t>
      </w:r>
    </w:p>
    <w:p w14:paraId="2B5D5983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3 Столбец 2&lt;/td&gt;</w:t>
      </w:r>
    </w:p>
    <w:p w14:paraId="5F98766A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3 Столбец 3&lt;/td&gt;</w:t>
      </w:r>
    </w:p>
    <w:p w14:paraId="777CC473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3 Столбец 4&lt;/td&gt;</w:t>
      </w:r>
    </w:p>
    <w:p w14:paraId="55E6D301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&lt;/tr&gt;</w:t>
      </w:r>
    </w:p>
    <w:p w14:paraId="201F7411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&lt;tr&gt;</w:t>
      </w:r>
    </w:p>
    <w:p w14:paraId="57975A70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4 Столбец 1&lt;/td&gt;</w:t>
      </w:r>
    </w:p>
    <w:p w14:paraId="151F1C65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4 Столбец 2&lt;/td&gt;</w:t>
      </w:r>
    </w:p>
    <w:p w14:paraId="47966B1C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4 Столбец 3&lt;/td&gt;</w:t>
      </w:r>
    </w:p>
    <w:p w14:paraId="6E3D74A9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4 Столбец 4&lt;/td&gt;</w:t>
      </w:r>
    </w:p>
    <w:p w14:paraId="136AE420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&lt;/tr&gt;</w:t>
      </w:r>
    </w:p>
    <w:p w14:paraId="46283DBD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&lt;tr&gt;</w:t>
      </w:r>
    </w:p>
    <w:p w14:paraId="1E8494AF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5 Столбец 1&lt;/td&gt;</w:t>
      </w:r>
    </w:p>
    <w:p w14:paraId="72437942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5 Столбец 2&lt;/td&gt;</w:t>
      </w:r>
    </w:p>
    <w:p w14:paraId="403368E4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5 Столбец 3&lt;/td&gt;</w:t>
      </w:r>
    </w:p>
    <w:p w14:paraId="4AEDAD69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&lt;td&gt;Строка 5 Столбец 4&lt;/td&gt;</w:t>
      </w:r>
    </w:p>
    <w:p w14:paraId="02CA5618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&lt;/tr&gt;</w:t>
      </w:r>
    </w:p>
    <w:p w14:paraId="73D0CDD4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&lt;/table&gt;</w:t>
      </w:r>
    </w:p>
    <w:p w14:paraId="6FC705B1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&lt;/body&gt;</w:t>
      </w:r>
    </w:p>
    <w:p w14:paraId="6D4090E7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&lt;/html&gt;</w:t>
      </w:r>
    </w:p>
    <w:p w14:paraId="6570AEB5">
      <w:pPr>
        <w:rPr>
          <w:rFonts w:hint="default" w:ascii="Times New Roman" w:hAnsi="Times New Roman" w:cs="Times New Roman"/>
          <w:sz w:val="28"/>
          <w:szCs w:val="28"/>
        </w:rPr>
      </w:pPr>
    </w:p>
    <w:p w14:paraId="014E62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соответствии с заданием таблица расширена (добавлен один столбец и две строки), у таблицы удалены границы, а подписи к спискам заменены на заголовки четвертого уровня (h4). Затем создана копия шаблона с именем static_handler.html.</w:t>
      </w:r>
    </w:p>
    <w:p w14:paraId="35C34602">
      <w:pPr>
        <w:spacing w:before="240" w:after="1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6 — Файл templates/static_handler.html (подключение CSS и логотипа)</w:t>
      </w:r>
    </w:p>
    <w:p w14:paraId="363AD4D7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{% load static %}</w:t>
      </w:r>
    </w:p>
    <w:p w14:paraId="55944104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&lt;!DOCTYPE html&gt;</w:t>
      </w:r>
    </w:p>
    <w:p w14:paraId="3003D87F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&lt;html&gt;</w:t>
      </w:r>
    </w:p>
    <w:p w14:paraId="3C0DBE0E">
      <w:pPr>
        <w:pStyle w:val="164"/>
        <w:rPr>
          <w:rFonts w:hint="default" w:ascii="Consolas" w:hAnsi="Consolas" w:cs="Consolas"/>
          <w:sz w:val="20"/>
          <w:szCs w:val="20"/>
        </w:rPr>
      </w:pPr>
    </w:p>
    <w:p w14:paraId="636FC7CA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&lt;head&gt;</w:t>
      </w:r>
    </w:p>
    <w:p w14:paraId="017C89ED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&lt;title&gt;Привет, Мир!&lt;/title&gt;</w:t>
      </w:r>
    </w:p>
    <w:p w14:paraId="4DA31384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&lt;link rel="stylesheet" href="{% static 'css/index.css' %}"&gt;</w:t>
      </w:r>
    </w:p>
    <w:p w14:paraId="1B3467BE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&lt;/head&gt;</w:t>
      </w:r>
    </w:p>
    <w:p w14:paraId="3CF3BF69">
      <w:pPr>
        <w:pStyle w:val="164"/>
        <w:rPr>
          <w:rFonts w:hint="default" w:ascii="Consolas" w:hAnsi="Consolas" w:cs="Consolas"/>
          <w:sz w:val="20"/>
          <w:szCs w:val="20"/>
        </w:rPr>
      </w:pPr>
    </w:p>
    <w:p w14:paraId="60651EA8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&lt;body&gt;</w:t>
      </w:r>
    </w:p>
    <w:p w14:paraId="3CA20296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&lt;h1&gt;Привет, Мир!&lt;/h1&gt;</w:t>
      </w:r>
    </w:p>
    <w:p w14:paraId="28EC0D35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&lt;h2&gt;Это учебный сайт, с его помощью будут изучены технологии</w:t>
      </w:r>
    </w:p>
    <w:p w14:paraId="2209217C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python/django, html/css.&lt;/h2&gt;</w:t>
      </w:r>
    </w:p>
    <w:p w14:paraId="4BE69271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&lt;h3&gt;Как видите, здесь используются заголовки различных</w:t>
      </w:r>
    </w:p>
    <w:p w14:paraId="7F9068F5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уровней.&lt;/h3&gt;</w:t>
      </w:r>
    </w:p>
    <w:p w14:paraId="6FE0C431">
      <w:pPr>
        <w:pStyle w:val="164"/>
        <w:rPr>
          <w:rFonts w:hint="default" w:ascii="Consolas" w:hAnsi="Consolas" w:cs="Consolas"/>
          <w:sz w:val="20"/>
          <w:szCs w:val="20"/>
        </w:rPr>
      </w:pPr>
    </w:p>
    <w:p w14:paraId="1130E369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&lt;img src="{% static 'img/dpb-logo.png' %}" /&gt;</w:t>
      </w:r>
    </w:p>
    <w:p w14:paraId="2926D37C">
      <w:pPr>
        <w:pStyle w:val="164"/>
        <w:rPr>
          <w:rFonts w:hint="default" w:ascii="Consolas" w:hAnsi="Consolas" w:cs="Consolas"/>
          <w:sz w:val="20"/>
          <w:szCs w:val="20"/>
        </w:rPr>
      </w:pPr>
    </w:p>
    <w:p w14:paraId="0FCE3A66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&lt;h4&gt;Здесь есть маркированный список:&lt;/h4&gt;</w:t>
      </w:r>
    </w:p>
    <w:p w14:paraId="47580B64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&lt;ul&gt;</w:t>
      </w:r>
    </w:p>
    <w:p w14:paraId="4936FD3F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&lt;li&gt;Элемент 1;&lt;/li&gt;</w:t>
      </w:r>
    </w:p>
    <w:p w14:paraId="51034797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&lt;li&gt;элемент 2;&lt;/li&gt;</w:t>
      </w:r>
    </w:p>
    <w:p w14:paraId="7A3F066B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&lt;li&gt;элемент 3;&lt;/li&gt;</w:t>
      </w:r>
    </w:p>
    <w:p w14:paraId="23334E64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&lt;li&gt;последний элемент.&lt;/li&gt;</w:t>
      </w:r>
    </w:p>
    <w:p w14:paraId="07B9107B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&lt;/ul&gt;</w:t>
      </w:r>
    </w:p>
    <w:p w14:paraId="6FD6BCEC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&lt;h4&gt;И нумерованный список:&lt;/h4&gt;</w:t>
      </w:r>
    </w:p>
    <w:p w14:paraId="65B0CDFE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&lt;ol&gt;</w:t>
      </w:r>
    </w:p>
    <w:p w14:paraId="2950EAA7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&lt;li&gt;Элемент 1;&lt;/li&gt;</w:t>
      </w:r>
    </w:p>
    <w:p w14:paraId="5E77EA10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&lt;li&gt;элемент 2;&lt;/li&gt;</w:t>
      </w:r>
    </w:p>
    <w:p w14:paraId="484FCDFC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&lt;li&gt;элемент 3;&lt;/li&gt;</w:t>
      </w:r>
    </w:p>
    <w:p w14:paraId="239E4F03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&lt;li&gt;последний элемент.&lt;/li&gt;</w:t>
      </w:r>
    </w:p>
    <w:p w14:paraId="16AA2902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&lt;/ol&gt;</w:t>
      </w:r>
    </w:p>
    <w:p w14:paraId="77D053DE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&lt;p&gt;И даже таблица:&lt;/p&gt;</w:t>
      </w:r>
    </w:p>
    <w:p w14:paraId="35B1A94D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&lt;table&gt;</w:t>
      </w:r>
    </w:p>
    <w:p w14:paraId="64833338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&lt;thead&gt;</w:t>
      </w:r>
    </w:p>
    <w:p w14:paraId="7ACCBF69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&lt;tr&gt;</w:t>
      </w:r>
    </w:p>
    <w:p w14:paraId="5D1F5581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&lt;th&gt;Столбик 1&lt;/th&gt;</w:t>
      </w:r>
    </w:p>
    <w:p w14:paraId="1E0C7763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&lt;th&gt;Столбик 2&lt;/th&gt;</w:t>
      </w:r>
    </w:p>
    <w:p w14:paraId="136B3F69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&lt;th&gt;Столбик 3&lt;/th&gt;</w:t>
      </w:r>
    </w:p>
    <w:p w14:paraId="6ADE9AEC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&lt;th&gt;Столбик 4&lt;/th&gt;</w:t>
      </w:r>
    </w:p>
    <w:p w14:paraId="76891E56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&lt;/tr&gt;</w:t>
      </w:r>
    </w:p>
    <w:p w14:paraId="1E0A8254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&lt;/thead&gt;</w:t>
      </w:r>
    </w:p>
    <w:p w14:paraId="4874026E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&lt;tr&gt;</w:t>
      </w:r>
    </w:p>
    <w:p w14:paraId="74778F79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1 Столбец 1&lt;/td&gt;</w:t>
      </w:r>
    </w:p>
    <w:p w14:paraId="300DCF55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1 Столбец 2&lt;/td&gt;</w:t>
      </w:r>
    </w:p>
    <w:p w14:paraId="71892F2B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1 Столбец 3&lt;/td&gt;</w:t>
      </w:r>
    </w:p>
    <w:p w14:paraId="7C25DBE7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1 Столбец 4&lt;/td&gt;</w:t>
      </w:r>
    </w:p>
    <w:p w14:paraId="21B97D6E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&lt;/tr&gt;</w:t>
      </w:r>
    </w:p>
    <w:p w14:paraId="16BCA5B0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&lt;tr&gt;</w:t>
      </w:r>
    </w:p>
    <w:p w14:paraId="66A744CB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2 Столбец 1&lt;/td&gt;</w:t>
      </w:r>
    </w:p>
    <w:p w14:paraId="4630B09D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2 Столбец 2&lt;/td&gt;</w:t>
      </w:r>
    </w:p>
    <w:p w14:paraId="7CC44EDE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2 Столбец 3&lt;/td&gt;</w:t>
      </w:r>
    </w:p>
    <w:p w14:paraId="76BCEE67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2 Столбец 4&lt;/td&gt;</w:t>
      </w:r>
    </w:p>
    <w:p w14:paraId="64EA66BB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&lt;/tr&gt;</w:t>
      </w:r>
    </w:p>
    <w:p w14:paraId="7814EA6A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&lt;tr&gt;</w:t>
      </w:r>
    </w:p>
    <w:p w14:paraId="49C94295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3 Столбец 1&lt;/td&gt;</w:t>
      </w:r>
    </w:p>
    <w:p w14:paraId="1B2E7CB4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3 Столбец 2&lt;/td&gt;</w:t>
      </w:r>
    </w:p>
    <w:p w14:paraId="0E241E16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3 Столбец 3&lt;/td&gt;</w:t>
      </w:r>
    </w:p>
    <w:p w14:paraId="3B1BB24F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3 Столбец 4&lt;/td&gt;</w:t>
      </w:r>
    </w:p>
    <w:p w14:paraId="3B0C8BE6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&lt;/tr&gt;</w:t>
      </w:r>
    </w:p>
    <w:p w14:paraId="63848FC7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&lt;tr&gt;</w:t>
      </w:r>
    </w:p>
    <w:p w14:paraId="12988704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4 Столбец 1&lt;/td&gt;</w:t>
      </w:r>
    </w:p>
    <w:p w14:paraId="48F6F58F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4 Столбец 2&lt;/td&gt;</w:t>
      </w:r>
    </w:p>
    <w:p w14:paraId="2D15170C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4 Столбец 3&lt;/td&gt;</w:t>
      </w:r>
    </w:p>
    <w:p w14:paraId="0E2DB68A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4 Столбец 4&lt;/td&gt;</w:t>
      </w:r>
    </w:p>
    <w:p w14:paraId="7792321B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&lt;/tr&gt;</w:t>
      </w:r>
    </w:p>
    <w:p w14:paraId="373BE160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&lt;tr&gt;</w:t>
      </w:r>
    </w:p>
    <w:p w14:paraId="25853486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5 Столбец 1&lt;/td&gt;</w:t>
      </w:r>
    </w:p>
    <w:p w14:paraId="492ACDD4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5 Столбец 2&lt;/td&gt;</w:t>
      </w:r>
    </w:p>
    <w:p w14:paraId="5C34BEC6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5 Столбец 3&lt;/td&gt;</w:t>
      </w:r>
    </w:p>
    <w:p w14:paraId="1D4D0EA8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&lt;td&gt;Строка 5 Столбец 4&lt;/td&gt;</w:t>
      </w:r>
    </w:p>
    <w:p w14:paraId="5559143C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&lt;/tr&gt;</w:t>
      </w:r>
    </w:p>
    <w:p w14:paraId="33853C78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&lt;/table&gt;</w:t>
      </w:r>
    </w:p>
    <w:p w14:paraId="38A5577A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&lt;/body&gt;</w:t>
      </w:r>
    </w:p>
    <w:p w14:paraId="197638F1">
      <w:pPr>
        <w:pStyle w:val="164"/>
        <w:rPr>
          <w:rFonts w:hint="default" w:ascii="Consolas" w:hAnsi="Consolas" w:cs="Consolas"/>
          <w:sz w:val="20"/>
          <w:szCs w:val="20"/>
        </w:rPr>
      </w:pPr>
    </w:p>
    <w:p w14:paraId="0C9F75E1">
      <w:pPr>
        <w:pStyle w:val="164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&lt;/html&gt;</w:t>
      </w:r>
    </w:p>
    <w:p w14:paraId="5B80BD02">
      <w:pPr>
        <w:spacing w:after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69025" cy="3242310"/>
            <wp:effectExtent l="0" t="0" r="3175" b="8890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CE8C">
      <w:pPr>
        <w:spacing w:after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6</w:t>
      </w:r>
      <w:r>
        <w:rPr>
          <w:rFonts w:hint="default" w:ascii="Times New Roman" w:hAnsi="Times New Roman" w:cs="Times New Roman"/>
          <w:sz w:val="28"/>
          <w:szCs w:val="28"/>
        </w:rPr>
        <w:t xml:space="preserve"> — Шаблон static_handler.html в редакторе (файл в templates/)</w:t>
      </w:r>
    </w:p>
    <w:p w14:paraId="3E6AF82A">
      <w:pPr>
        <w:pStyle w:val="3"/>
        <w:numPr>
          <w:ilvl w:val="1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bookmarkStart w:id="7" w:name="_Toc1388"/>
      <w:r>
        <w:rPr>
          <w:rFonts w:hint="default" w:ascii="Times New Roman" w:hAnsi="Times New Roman" w:cs="Times New Roman"/>
          <w:sz w:val="28"/>
          <w:szCs w:val="28"/>
        </w:rPr>
        <w:t>3.5. Подключение статических файлов (CSS и изображение)</w:t>
      </w:r>
      <w:bookmarkEnd w:id="7"/>
    </w:p>
    <w:p w14:paraId="5155B1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приложении flatpages создана структура static/css и static/img. CSS подключается в шаблоне через тег {% static %} (после загрузки библиотеки шаблонных тегов: {% load static %}). Логотип добавлен тегом img.</w:t>
      </w:r>
    </w:p>
    <w:p w14:paraId="701C8D5F">
      <w:pPr>
        <w:spacing w:before="240" w:after="1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7 — Файл static/css/index.css (стили оформления страницы)</w:t>
      </w:r>
    </w:p>
    <w:p w14:paraId="56E542C2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body {</w:t>
      </w:r>
    </w:p>
    <w:p w14:paraId="654B42FE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background: #1abc9c;</w:t>
      </w:r>
    </w:p>
    <w:p w14:paraId="08BAF214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font-family: Tahoma, Arial, sans-serif;</w:t>
      </w:r>
    </w:p>
    <w:p w14:paraId="30D234C1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color: #333;</w:t>
      </w:r>
    </w:p>
    <w:p w14:paraId="6A08EA2B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}</w:t>
      </w:r>
    </w:p>
    <w:p w14:paraId="0EFC5DDB">
      <w:pPr>
        <w:rPr>
          <w:rFonts w:hint="default" w:ascii="Consolas" w:hAnsi="Consolas"/>
          <w:sz w:val="20"/>
          <w:szCs w:val="20"/>
        </w:rPr>
      </w:pPr>
    </w:p>
    <w:p w14:paraId="46F07321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h1 {</w:t>
      </w:r>
    </w:p>
    <w:p w14:paraId="01FCA08D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font-family: "Times New Roman", Times, serif;</w:t>
      </w:r>
    </w:p>
    <w:p w14:paraId="68DBD6CF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}</w:t>
      </w:r>
    </w:p>
    <w:p w14:paraId="76DF711D">
      <w:pPr>
        <w:rPr>
          <w:rFonts w:hint="default" w:ascii="Consolas" w:hAnsi="Consolas"/>
          <w:sz w:val="20"/>
          <w:szCs w:val="20"/>
        </w:rPr>
      </w:pPr>
    </w:p>
    <w:p w14:paraId="7C7143B3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table {</w:t>
      </w:r>
    </w:p>
    <w:p w14:paraId="12A5F3F8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border-collapse: collapse;</w:t>
      </w:r>
    </w:p>
    <w:p w14:paraId="5CDA1ABD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width: 100%;</w:t>
      </w:r>
    </w:p>
    <w:p w14:paraId="344E63FF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}</w:t>
      </w:r>
    </w:p>
    <w:p w14:paraId="550D7219">
      <w:pPr>
        <w:rPr>
          <w:rFonts w:hint="default" w:ascii="Consolas" w:hAnsi="Consolas"/>
          <w:sz w:val="20"/>
          <w:szCs w:val="20"/>
        </w:rPr>
      </w:pPr>
    </w:p>
    <w:p w14:paraId="408FE997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th, td {</w:t>
      </w:r>
    </w:p>
    <w:p w14:paraId="1CD8B313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padding: 5px;</w:t>
      </w:r>
    </w:p>
    <w:p w14:paraId="5890BB4E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text-align: left;</w:t>
      </w:r>
    </w:p>
    <w:p w14:paraId="63E56817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vertical-align: top;</w:t>
      </w:r>
    </w:p>
    <w:p w14:paraId="57B8F7C5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}</w:t>
      </w:r>
    </w:p>
    <w:p w14:paraId="3D6D1524">
      <w:pPr>
        <w:rPr>
          <w:rFonts w:hint="default" w:ascii="Consolas" w:hAnsi="Consolas"/>
          <w:sz w:val="20"/>
          <w:szCs w:val="20"/>
        </w:rPr>
      </w:pPr>
    </w:p>
    <w:p w14:paraId="0EBDF30B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p {</w:t>
      </w:r>
    </w:p>
    <w:p w14:paraId="055DDD51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font-size: 22px;</w:t>
      </w:r>
    </w:p>
    <w:p w14:paraId="687A8076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margin-bottom: 0;</w:t>
      </w:r>
    </w:p>
    <w:p w14:paraId="0A81B06C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}</w:t>
      </w:r>
    </w:p>
    <w:p w14:paraId="2D66FE80">
      <w:pPr>
        <w:rPr>
          <w:rFonts w:hint="default" w:ascii="Consolas" w:hAnsi="Consolas"/>
          <w:sz w:val="20"/>
          <w:szCs w:val="20"/>
        </w:rPr>
      </w:pPr>
    </w:p>
    <w:p w14:paraId="3BCF7C48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h4 {</w:t>
      </w:r>
    </w:p>
    <w:p w14:paraId="2D8FAE44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font-size: 14px;</w:t>
      </w:r>
    </w:p>
    <w:p w14:paraId="323ED148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margin-bottom: 0;</w:t>
      </w:r>
    </w:p>
    <w:p w14:paraId="3F87A370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}</w:t>
      </w:r>
    </w:p>
    <w:p w14:paraId="6A056F0C">
      <w:pPr>
        <w:rPr>
          <w:rFonts w:hint="default" w:ascii="Consolas" w:hAnsi="Consolas"/>
          <w:sz w:val="20"/>
          <w:szCs w:val="20"/>
        </w:rPr>
      </w:pPr>
    </w:p>
    <w:p w14:paraId="1519E275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ul, ol {</w:t>
      </w:r>
    </w:p>
    <w:p w14:paraId="079AA83C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margin: 0;</w:t>
      </w:r>
    </w:p>
    <w:p w14:paraId="4B0293E7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}</w:t>
      </w:r>
    </w:p>
    <w:p w14:paraId="668566B6">
      <w:pPr>
        <w:rPr>
          <w:rFonts w:hint="default" w:ascii="Consolas" w:hAnsi="Consolas"/>
          <w:sz w:val="20"/>
          <w:szCs w:val="20"/>
        </w:rPr>
      </w:pPr>
      <w:bookmarkStart w:id="10" w:name="_GoBack"/>
      <w:bookmarkEnd w:id="10"/>
    </w:p>
    <w:p w14:paraId="761A4DAB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img {</w:t>
      </w:r>
    </w:p>
    <w:p w14:paraId="7FEB6363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height: 30px;</w:t>
      </w:r>
    </w:p>
    <w:p w14:paraId="028775C7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width: auto;</w:t>
      </w:r>
    </w:p>
    <w:p w14:paraId="080AB8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onsolas" w:hAnsi="Consolas"/>
          <w:sz w:val="20"/>
          <w:szCs w:val="20"/>
        </w:rPr>
        <w:t>}</w:t>
      </w:r>
    </w:p>
    <w:p w14:paraId="4608135B">
      <w:pPr>
        <w:rPr>
          <w:rFonts w:hint="default" w:ascii="Times New Roman" w:hAnsi="Times New Roman" w:cs="Times New Roman"/>
          <w:sz w:val="28"/>
          <w:szCs w:val="28"/>
          <w:vertAlign w:val="subscript"/>
        </w:rPr>
      </w:pPr>
      <w:r>
        <w:drawing>
          <wp:inline distT="0" distB="0" distL="114300" distR="114300">
            <wp:extent cx="6169025" cy="3016885"/>
            <wp:effectExtent l="0" t="0" r="3175" b="12065"/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1766">
      <w:pPr>
        <w:spacing w:after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7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Проверка раздачи статики: /static/css/index.css</w:t>
      </w:r>
    </w:p>
    <w:p w14:paraId="0F97F973">
      <w:pPr>
        <w:spacing w:after="240"/>
        <w:rPr>
          <w:rFonts w:hint="default" w:ascii="Times New Roman" w:hAnsi="Times New Roman" w:cs="Times New Roman"/>
          <w:sz w:val="28"/>
          <w:szCs w:val="28"/>
        </w:rPr>
      </w:pPr>
    </w:p>
    <w:p w14:paraId="6C0598BA">
      <w:pPr>
        <w:spacing w:after="24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6169025" cy="3020060"/>
            <wp:effectExtent l="0" t="0" r="3175" b="2540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4930">
      <w:pPr>
        <w:spacing w:after="24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8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Проверка раздачи статики: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/static/img/dpb-logo.png</w:t>
      </w:r>
    </w:p>
    <w:p w14:paraId="50D7D598">
      <w:pPr>
        <w:spacing w:after="240"/>
        <w:rPr>
          <w:rFonts w:hint="default" w:ascii="Times New Roman" w:hAnsi="Times New Roman" w:cs="Times New Roman"/>
          <w:sz w:val="28"/>
          <w:szCs w:val="28"/>
        </w:rPr>
      </w:pPr>
    </w:p>
    <w:p w14:paraId="28DABE5D">
      <w:pPr>
        <w:spacing w:after="24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69025" cy="3049270"/>
            <wp:effectExtent l="0" t="0" r="3175" b="11430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8E1E0">
      <w:pPr>
        <w:spacing w:after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hint="default" w:cs="Times New Roman"/>
          <w:b/>
          <w:bCs/>
          <w:sz w:val="28"/>
          <w:szCs w:val="28"/>
          <w:lang w:val="ru-RU"/>
        </w:rPr>
        <w:t>9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— Итоговая страница http://127.0.0.1:8000/page/ (фон, логотип, таблица)</w:t>
      </w:r>
    </w:p>
    <w:p w14:paraId="21588E8F">
      <w:pPr>
        <w:pStyle w:val="2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bookmarkStart w:id="8" w:name="_Toc3831"/>
      <w:r>
        <w:rPr>
          <w:rFonts w:hint="default" w:ascii="Times New Roman" w:hAnsi="Times New Roman" w:cs="Times New Roman"/>
          <w:sz w:val="28"/>
          <w:szCs w:val="28"/>
        </w:rPr>
        <w:t>Вывод</w:t>
      </w:r>
      <w:bookmarkEnd w:id="8"/>
    </w:p>
    <w:p w14:paraId="7249D7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лабораторной работы был создан Django-проект с приложением flatpages, настроена база данных SQLite3 и маршрутизация. Реализовано отображение страницы через HTML-шаблоны, выполнены изменения разметки и подключены статические ресурсы (CSS и изображение). Получен опыт связки URL → view → template и базовой работы со статикой в Django.</w:t>
      </w:r>
    </w:p>
    <w:p w14:paraId="641E981F">
      <w:pPr>
        <w:pStyle w:val="2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bookmarkStart w:id="9" w:name="_Toc23734"/>
      <w:r>
        <w:rPr>
          <w:rFonts w:hint="default" w:ascii="Times New Roman" w:hAnsi="Times New Roman" w:cs="Times New Roman"/>
          <w:sz w:val="28"/>
          <w:szCs w:val="28"/>
        </w:rPr>
        <w:t>Список использованных источников</w:t>
      </w:r>
      <w:bookmarkEnd w:id="9"/>
    </w:p>
    <w:p w14:paraId="26246D91">
      <w:pPr>
        <w:numPr>
          <w:ilvl w:val="0"/>
          <w:numId w:val="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Методические рекомендации к лабораторным занятиям (Лабораторная работа №2: создание первой web-страницы, шаблоны и статические файлы).</w:t>
      </w:r>
    </w:p>
    <w:p w14:paraId="16C1CDB7">
      <w:pPr>
        <w:spacing w:after="0" w:line="240" w:lineRule="auto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cs="Times New Roman"/>
          <w:b w:val="0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Создание веб-приложений. Учебное пособие. А. В. Титков,</w:t>
      </w:r>
    </w:p>
    <w:p w14:paraId="00386332">
      <w:pPr>
        <w:spacing w:after="0" w:line="240" w:lineRule="auto"/>
        <w:ind w:left="0" w:firstLine="0" w:firstLineChars="0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С. А.Черепанов. Томский государственный университет систем управления и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радиоэлектроники, 101 стр. - 2014.</w:t>
      </w:r>
    </w:p>
    <w:p w14:paraId="1C55563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5" w:type="default"/>
      <w:pgSz w:w="12240" w:h="15840"/>
      <w:pgMar w:top="1120" w:right="840" w:bottom="1120" w:left="168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A3F72">
    <w:pPr>
      <w:pStyle w:val="26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58C70D">
                          <w:pPr>
                            <w:pStyle w:val="2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58C70D">
                    <w:pPr>
                      <w:pStyle w:val="2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8DBBB1"/>
    <w:multiLevelType w:val="multilevel"/>
    <w:tmpl w:val="AB8DBBB1"/>
    <w:lvl w:ilvl="0" w:tentative="0">
      <w:start w:val="3"/>
      <w:numFmt w:val="decimal"/>
      <w:lvlText w:val="%1.1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1">
    <w:nsid w:val="FB6EBDD3"/>
    <w:multiLevelType w:val="multilevel"/>
    <w:tmpl w:val="FB6EBDD3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242" w:leftChars="0" w:hanging="242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3B3C56B2"/>
    <w:multiLevelType w:val="singleLevel"/>
    <w:tmpl w:val="3B3C56B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7"/>
  </w:num>
  <w:num w:numId="5">
    <w:abstractNumId w:val="5"/>
  </w:num>
  <w:num w:numId="6">
    <w:abstractNumId w:val="4"/>
  </w:num>
  <w:num w:numId="7">
    <w:abstractNumId w:val="6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0C7938"/>
    <w:rsid w:val="08916CE8"/>
    <w:rsid w:val="08997829"/>
    <w:rsid w:val="089D751F"/>
    <w:rsid w:val="096872B6"/>
    <w:rsid w:val="09F9630B"/>
    <w:rsid w:val="0AC762CC"/>
    <w:rsid w:val="1555138F"/>
    <w:rsid w:val="17C57615"/>
    <w:rsid w:val="18ED0688"/>
    <w:rsid w:val="20B72A99"/>
    <w:rsid w:val="24D17D91"/>
    <w:rsid w:val="290C15E6"/>
    <w:rsid w:val="2A7A723E"/>
    <w:rsid w:val="2F881E8A"/>
    <w:rsid w:val="368A2064"/>
    <w:rsid w:val="3A204AEC"/>
    <w:rsid w:val="3A292E25"/>
    <w:rsid w:val="3F115584"/>
    <w:rsid w:val="3FC94921"/>
    <w:rsid w:val="4D5D4DE4"/>
    <w:rsid w:val="4F2B4370"/>
    <w:rsid w:val="52A63C8E"/>
    <w:rsid w:val="543B6B57"/>
    <w:rsid w:val="58420DB5"/>
    <w:rsid w:val="585A5481"/>
    <w:rsid w:val="60710045"/>
    <w:rsid w:val="64A8600B"/>
    <w:rsid w:val="67F56E26"/>
    <w:rsid w:val="6B932C0C"/>
    <w:rsid w:val="70CD5DAB"/>
    <w:rsid w:val="7259262A"/>
    <w:rsid w:val="7B5D55AD"/>
    <w:rsid w:val="7DB8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numPr>
        <w:ilvl w:val="0"/>
        <w:numId w:val="1"/>
      </w:numPr>
      <w:spacing w:before="480" w:after="0"/>
      <w:ind w:left="242" w:hanging="242"/>
      <w:outlineLvl w:val="0"/>
    </w:pPr>
    <w:rPr>
      <w:rFonts w:cs="Times New Roman" w:eastAsiaTheme="majorEastAsia"/>
      <w:b/>
      <w:bCs/>
      <w:color w:val="auto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numPr>
        <w:ilvl w:val="1"/>
        <w:numId w:val="2"/>
      </w:numPr>
      <w:spacing w:before="200" w:after="0"/>
      <w:ind w:left="567" w:hanging="567"/>
      <w:outlineLvl w:val="1"/>
    </w:pPr>
    <w:rPr>
      <w:rFonts w:cs="Times New Roman" w:eastAsiaTheme="majorEastAsia"/>
      <w:b/>
      <w:bCs/>
      <w:color w:val="auto"/>
      <w:sz w:val="28"/>
      <w:szCs w:val="28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8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link w:val="2"/>
    <w:qFormat/>
    <w:uiPriority w:val="9"/>
    <w:rPr>
      <w:rFonts w:ascii="Times New Roman" w:hAnsi="Times New Roman" w:cs="Times New Roman" w:eastAsiaTheme="majorEastAsia"/>
      <w:b/>
      <w:bCs/>
      <w:color w:val="auto"/>
      <w:sz w:val="28"/>
      <w:szCs w:val="28"/>
      <w:lang w:val="en-US" w:eastAsia="en-US" w:bidi="ar-SA"/>
    </w:rPr>
  </w:style>
  <w:style w:type="character" w:customStyle="1" w:styleId="41">
    <w:name w:val="Heading 2 Char"/>
    <w:link w:val="3"/>
    <w:qFormat/>
    <w:uiPriority w:val="9"/>
    <w:rPr>
      <w:rFonts w:ascii="Times New Roman" w:hAnsi="Times New Roman" w:cs="Times New Roman" w:eastAsiaTheme="majorEastAsia"/>
      <w:b/>
      <w:bCs/>
      <w:color w:val="auto"/>
      <w:sz w:val="28"/>
      <w:szCs w:val="28"/>
      <w:lang w:val="en-US" w:eastAsia="en-US" w:bidi="ar-SA"/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CodeBlock"/>
    <w:qFormat/>
    <w:uiPriority w:val="0"/>
    <w:pPr>
      <w:spacing w:before="0" w:after="0" w:line="240" w:lineRule="auto"/>
    </w:pPr>
    <w:rPr>
      <w:rFonts w:ascii="Courier New" w:hAnsi="Courier New" w:eastAsia="Courier New" w:cstheme="minorBidi"/>
      <w:sz w:val="20"/>
      <w:szCs w:val="22"/>
      <w:lang w:val="en-US" w:eastAsia="en-US" w:bidi="ar-SA"/>
    </w:rPr>
  </w:style>
  <w:style w:type="paragraph" w:customStyle="1" w:styleId="165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6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148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MUKHTARPASHA KLYCHEV</cp:lastModifiedBy>
  <dcterms:modified xsi:type="dcterms:W3CDTF">2026-03-11T06:32:42Z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AF50501D51F74A66B63A46F31292A370_12</vt:lpwstr>
  </property>
</Properties>
</file>