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601F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Министерство цифрового развития, связи и массовых</w:t>
      </w:r>
    </w:p>
    <w:p w14:paraId="2C0798E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коммуникаций Российской Федерации</w:t>
      </w:r>
    </w:p>
    <w:p w14:paraId="4FC7DD3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Ордена Трудового Красного Знамени</w:t>
      </w:r>
    </w:p>
    <w:p w14:paraId="3F7368C3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672A8C4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«МОСКОВСКИЙ ТЕХНИЧЕСКИЙ УНИВЕРСИТЕТ</w:t>
      </w:r>
    </w:p>
    <w:p w14:paraId="10E08B10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СВЯЗИ И ИНФОРМАТИКИ»</w:t>
      </w:r>
    </w:p>
    <w:p w14:paraId="7E85F31E">
      <w:pP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649E2600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ОТЧЕТ ПО ЛАБОРАТОРНОЙ РАБОТЕ №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3</w:t>
      </w:r>
    </w:p>
    <w:p w14:paraId="3FF9FC1B">
      <w:pPr>
        <w:rPr>
          <w:rFonts w:hint="default" w:ascii="Times New Roman" w:hAnsi="Times New Roman" w:eastAsia="Times New Roman" w:cs="Times New Roman"/>
          <w:b/>
          <w:sz w:val="28"/>
          <w:szCs w:val="28"/>
        </w:rPr>
      </w:pPr>
    </w:p>
    <w:p w14:paraId="72FBCE36">
      <w:pPr>
        <w:rPr>
          <w:rFonts w:hint="default" w:ascii="Times New Roman" w:hAnsi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sz w:val="28"/>
          <w:szCs w:val="28"/>
          <w:lang w:val="en-US" w:eastAsia="zh-CN"/>
        </w:rPr>
        <w:t>Тема: Создание модели данных и регистрация в административном приложении Django</w:t>
      </w:r>
    </w:p>
    <w:p w14:paraId="38E57ACB">
      <w:pPr>
        <w:rPr>
          <w:rFonts w:hint="default" w:ascii="Times New Roman" w:hAnsi="Times New Roman"/>
          <w:sz w:val="28"/>
          <w:szCs w:val="28"/>
          <w:lang w:val="en-US" w:eastAsia="zh-CN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1CA76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141F18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Дисциплина:</w:t>
            </w:r>
          </w:p>
        </w:tc>
        <w:tc>
          <w:tcPr>
            <w:tcW w:w="4844" w:type="dxa"/>
          </w:tcPr>
          <w:p w14:paraId="0D71E4D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Прикладные информационные систем</w:t>
            </w:r>
            <w:r>
              <w:rPr>
                <w:rFonts w:hint="default" w:cs="Times New Roman"/>
                <w:sz w:val="28"/>
                <w:szCs w:val="28"/>
                <w:lang w:val="ru-RU"/>
              </w:rPr>
              <w:t>ы</w:t>
            </w:r>
          </w:p>
        </w:tc>
      </w:tr>
      <w:tr w14:paraId="71C49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63DBF69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844" w:type="dxa"/>
          </w:tcPr>
          <w:p w14:paraId="636AA5CD">
            <w:pP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Тарковский Мухтар-Паша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,</w:t>
            </w:r>
          </w:p>
          <w:p w14:paraId="06E7BBA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гр.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БСТ2251</w:t>
            </w:r>
          </w:p>
        </w:tc>
      </w:tr>
      <w:tr w14:paraId="557AF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3EE60E8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54AF5EA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1CAD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B12A16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1806BC5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3ED9B064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F8CBA2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ABDB5C">
      <w:pPr>
        <w:ind w:firstLine="140" w:firstLineChars="5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2240" w:h="15840"/>
          <w:pgMar w:top="1134" w:right="850" w:bottom="1134" w:left="1701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Москва</w:t>
      </w:r>
      <w:r>
        <w:rPr>
          <w:rFonts w:hint="default" w:ascii="Times New Roman" w:hAnsi="Times New Roman" w:cs="Times New Roman"/>
          <w:sz w:val="28"/>
          <w:szCs w:val="28"/>
        </w:rPr>
        <w:t xml:space="preserve"> 2026</w:t>
      </w:r>
    </w:p>
    <w:sdt>
      <w:sdtPr>
        <w:rPr>
          <w:rFonts w:hint="default" w:ascii="Times New Roman" w:hAnsi="Times New Roman" w:cs="Times New Roman"/>
          <w:sz w:val="28"/>
          <w:szCs w:val="28"/>
          <w:lang w:val="en-US" w:eastAsia="en-US"/>
        </w:rPr>
        <w:id w:val="147464351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sdtEndPr>
      <w:sdtContent>
        <w:p w14:paraId="7E1C7E59">
          <w:pPr>
            <w:jc w:val="center"/>
            <w:rPr>
              <w:b/>
            </w:rPr>
          </w:pP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t>Оглавление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</w:p>
        <w:p w14:paraId="030F8084">
          <w:pPr>
            <w:pStyle w:val="165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_Toc11393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</w:rPr>
            <w:t>1. Цель работы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_Toc11393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0A44982A">
          <w:pPr>
            <w:pStyle w:val="165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_Toc20584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</w:rPr>
            <w:t>2. Задачи работы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_Toc20584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07EAF43A">
          <w:pPr>
            <w:pStyle w:val="165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_Toc3362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</w:rPr>
            <w:t>3. Отчет о выполнении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_Toc3362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3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1A059896">
          <w:pPr>
            <w:pStyle w:val="166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_Toc914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3.1 Создание проекта и приложения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_Toc914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4741676">
          <w:pPr>
            <w:pStyle w:val="166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_Toc26778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3.2 Базовая настройка проекта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_Toc26778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2A68A2D">
          <w:pPr>
            <w:pStyle w:val="166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_Toc13806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3.3 Создание модели Article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_Toc13806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7218276">
          <w:pPr>
            <w:pStyle w:val="166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_Toc6237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3.4 Регистрация модели в административном интерфейсе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_Toc6237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9632446">
          <w:pPr>
            <w:pStyle w:val="166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_Toc4798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3.5 Миграции и создание суперпользователя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_Toc4798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2C3DE8E">
          <w:pPr>
            <w:pStyle w:val="166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_Toc31680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3.6 Создание статей через административную панель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_Toc31680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441B85E">
          <w:pPr>
            <w:pStyle w:val="166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_Toc16564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3.7 Редактирование и добавление записей через SQLite‑менеджер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_Toc16564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10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7055E5A">
          <w:pPr>
            <w:pStyle w:val="166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_Toc6299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</w:rPr>
            <w:t>3.8 Страница архива всех статей (шаблон + представление + URL)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_Toc6299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5E0F06F">
          <w:pPr>
            <w:pStyle w:val="165"/>
            <w:tabs>
              <w:tab w:val="right" w:leader="dot" w:pos="8640"/>
            </w:tabs>
            <w:rPr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_Toc26769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</w:rPr>
            <w:t>Вывод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_Toc26769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14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59E605D2">
          <w:pPr>
            <w:pStyle w:val="165"/>
            <w:tabs>
              <w:tab w:val="right" w:leader="dot" w:pos="8640"/>
            </w:tabs>
            <w:rPr>
              <w:b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_Toc19938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/>
              <w:b/>
              <w:sz w:val="28"/>
              <w:szCs w:val="28"/>
            </w:rPr>
            <w:t>Список использованных источников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_Toc19938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14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7A6EABD8">
          <w:pPr>
            <w:rPr>
              <w:rFonts w:hint="default" w:ascii="Times New Roman" w:hAnsi="Times New Roman" w:eastAsia="Times New Roman" w:cs="Times New Roman"/>
              <w:b/>
              <w:sz w:val="24"/>
              <w:szCs w:val="28"/>
              <w:lang w:val="en-US" w:eastAsia="en-US" w:bidi="ar-SA"/>
            </w:rPr>
          </w:pPr>
          <w:r>
            <w:rPr>
              <w:rFonts w:hint="default" w:ascii="Times New Roman" w:hAnsi="Times New Roman" w:cs="Times New Roman"/>
              <w:b/>
              <w:szCs w:val="28"/>
            </w:rPr>
            <w:fldChar w:fldCharType="end"/>
          </w:r>
        </w:p>
      </w:sdtContent>
    </w:sdt>
    <w:p w14:paraId="4E77D1DF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5C1DA9D7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6F2A7990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422156BD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200ED513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79A4A41F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739D569D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228795F5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084C613A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4616FCED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081F3CEA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3FE45600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09373277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58B799C9">
      <w:pPr>
        <w:rPr>
          <w:rFonts w:hint="default" w:ascii="Times New Roman" w:hAnsi="Times New Roman" w:eastAsia="Times New Roman" w:cs="Times New Roman"/>
          <w:b/>
          <w:sz w:val="24"/>
          <w:szCs w:val="28"/>
          <w:lang w:val="en-US" w:eastAsia="en-US" w:bidi="ar-SA"/>
        </w:rPr>
      </w:pPr>
    </w:p>
    <w:p w14:paraId="5BFFC466">
      <w:pPr>
        <w:pStyle w:val="2"/>
        <w:bidi w:val="0"/>
        <w:ind w:left="262" w:leftChars="0" w:hanging="262" w:firstLineChars="0"/>
        <w:rPr>
          <w:rFonts w:hint="default"/>
        </w:rPr>
      </w:pPr>
      <w:bookmarkStart w:id="0" w:name="_Toc11393"/>
      <w:r>
        <w:rPr>
          <w:rFonts w:hint="default"/>
        </w:rPr>
        <w:t>Цель работы</w:t>
      </w:r>
      <w:bookmarkEnd w:id="0"/>
    </w:p>
    <w:p w14:paraId="6C43CB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Освоить создание модели данных в Django, выполнить миграции, зарегистрировать модель в административном интерфейсе и вывести список записей на главной странице с использованием шаблонов Django.</w:t>
      </w:r>
    </w:p>
    <w:p w14:paraId="6535F8E9">
      <w:pPr>
        <w:pStyle w:val="2"/>
        <w:bidi w:val="0"/>
        <w:rPr>
          <w:rFonts w:hint="default"/>
        </w:rPr>
      </w:pPr>
      <w:bookmarkStart w:id="1" w:name="_Toc20584"/>
      <w:r>
        <w:rPr>
          <w:rFonts w:hint="default"/>
        </w:rPr>
        <w:t>Задачи работы</w:t>
      </w:r>
      <w:bookmarkEnd w:id="1"/>
    </w:p>
    <w:p w14:paraId="3A547360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Django‑проект blog в папке lab3 и приложение articles.</w:t>
      </w:r>
    </w:p>
    <w:p w14:paraId="2F37AE9D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Настроить проект: подключить SQLite3, включить admin и добавить articles в INSTALLED_APPS.</w:t>
      </w:r>
    </w:p>
    <w:p w14:paraId="1DC12557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модель Article с полями title/author/text/created_date и методами __str__ и get_excerpt().</w:t>
      </w:r>
    </w:p>
    <w:p w14:paraId="478BF8BA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Зарегистрировать модель в административном интерфейсе через ArticleAdmin и list_display.</w:t>
      </w:r>
    </w:p>
    <w:p w14:paraId="57696736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миграции и применить их; создать суперпользователя.</w:t>
      </w:r>
    </w:p>
    <w:p w14:paraId="62575940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Через /admin/ создать 3 статьи и проверить отображение отрывка (get_excerpt).</w:t>
      </w:r>
    </w:p>
    <w:p w14:paraId="3B36539D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Открыть БД SQLite и изменить одну запись (текст) и другую (заголовок); добавить новую запись напрямую через SQLite‑менеджер.</w:t>
      </w:r>
    </w:p>
    <w:p w14:paraId="1DF0B2A5">
      <w:pPr>
        <w:pStyle w:val="2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Сделать страницу архива всех статей (archive.html) с циклом {% for post in posts %} и настроить URL главной страницы на вывод архива.</w:t>
      </w:r>
    </w:p>
    <w:p w14:paraId="5680F4C5">
      <w:pPr>
        <w:pStyle w:val="2"/>
        <w:bidi w:val="0"/>
        <w:rPr>
          <w:rFonts w:hint="default"/>
        </w:rPr>
      </w:pPr>
      <w:bookmarkStart w:id="2" w:name="_Toc3362"/>
      <w:r>
        <w:rPr>
          <w:rFonts w:hint="default"/>
        </w:rPr>
        <w:t>Отчет о выполнении</w:t>
      </w:r>
      <w:bookmarkEnd w:id="2"/>
    </w:p>
    <w:p w14:paraId="68B7B128">
      <w:pPr>
        <w:pStyle w:val="3"/>
        <w:bidi w:val="0"/>
        <w:rPr>
          <w:rFonts w:hint="default"/>
        </w:rPr>
      </w:pPr>
      <w:bookmarkStart w:id="3" w:name="_Toc914"/>
      <w:r>
        <w:rPr>
          <w:rFonts w:hint="default"/>
        </w:rPr>
        <w:t>Создание проекта и приложения</w:t>
      </w:r>
      <w:bookmarkEnd w:id="3"/>
    </w:p>
    <w:p w14:paraId="60BE32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В рабочей директории создана папка lab3. В ней создан проект blog и приложение articles.</w:t>
      </w:r>
    </w:p>
    <w:p w14:paraId="357BAB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1 — Команды создания проекта и приложения</w:t>
      </w:r>
    </w:p>
    <w:p w14:paraId="18BD7AB9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django-admin startproject blog</w:t>
      </w:r>
    </w:p>
    <w:p w14:paraId="71F5D543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cd blog</w:t>
      </w:r>
    </w:p>
    <w:p w14:paraId="35C8E250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python manage.py startapp articles</w:t>
      </w:r>
    </w:p>
    <w:p w14:paraId="7CF7D856">
      <w:pPr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14F1B3E4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51150" cy="5067300"/>
            <wp:effectExtent l="0" t="0" r="635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7D2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Создана структура проекта blog и приложения articles (проводник/VS Code)</w:t>
      </w:r>
    </w:p>
    <w:p w14:paraId="39AAD593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</w:t>
      </w:r>
      <w:bookmarkStart w:id="4" w:name="_Toc26778"/>
      <w:r>
        <w:rPr>
          <w:rFonts w:hint="default"/>
        </w:rPr>
        <w:t>Базовая настройка проекта</w:t>
      </w:r>
      <w:bookmarkEnd w:id="4"/>
    </w:p>
    <w:p w14:paraId="1FA82F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В файле blog/settings.py выполнены настройки базы данных и подключены необходимые приложения.</w:t>
      </w:r>
    </w:p>
    <w:p w14:paraId="5094C1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1) Включены admin и staticfiles (обычно включены по умолчанию).</w:t>
      </w:r>
    </w:p>
    <w:p w14:paraId="68063F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2) Добавлено приложение articles в INSTALLED_APPS.</w:t>
      </w:r>
    </w:p>
    <w:p w14:paraId="43614C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3) Настроена база данных SQLite3 (ENGINE и NAME).</w:t>
      </w:r>
    </w:p>
    <w:p w14:paraId="6CD9DB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2 — Настройки INSTALLED_APPS и DATABASES</w:t>
      </w:r>
    </w:p>
    <w:p w14:paraId="024AA2E7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# blog/settings.py (фрагмент)</w:t>
      </w:r>
    </w:p>
    <w:p w14:paraId="2DEDF9FE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INSTALLED_APPS = [</w:t>
      </w:r>
    </w:p>
    <w:p w14:paraId="2D9D6BB8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'django.contrib.admin',</w:t>
      </w:r>
    </w:p>
    <w:p w14:paraId="327E37B0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'django.contrib.auth',</w:t>
      </w:r>
    </w:p>
    <w:p w14:paraId="505B642B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'django.contrib.contenttypes',</w:t>
      </w:r>
    </w:p>
    <w:p w14:paraId="34724C75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'django.contrib.sessions',</w:t>
      </w:r>
    </w:p>
    <w:p w14:paraId="4DAA7DDF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'django.contrib.messages',</w:t>
      </w:r>
    </w:p>
    <w:p w14:paraId="2A7AD683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'django.contrib.staticfiles',</w:t>
      </w:r>
    </w:p>
    <w:p w14:paraId="3B0A3F0C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'articles',</w:t>
      </w:r>
    </w:p>
    <w:p w14:paraId="3F19E050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]</w:t>
      </w:r>
    </w:p>
    <w:p w14:paraId="31E698DE">
      <w:pPr>
        <w:spacing w:after="0"/>
        <w:rPr>
          <w:rFonts w:hint="default" w:ascii="Consolas" w:hAnsi="Consolas" w:cs="Consolas"/>
          <w:sz w:val="20"/>
          <w:szCs w:val="20"/>
        </w:rPr>
      </w:pPr>
    </w:p>
    <w:p w14:paraId="2E63BA6A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DATABASES = {</w:t>
      </w:r>
    </w:p>
    <w:p w14:paraId="24325B90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'default': {</w:t>
      </w:r>
    </w:p>
    <w:p w14:paraId="6C50EB9C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'ENGINE': 'django.db.backends.sqlite3',</w:t>
      </w:r>
    </w:p>
    <w:p w14:paraId="115CD643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'NAME': 'db_blog',</w:t>
      </w:r>
    </w:p>
    <w:p w14:paraId="77CE0BE2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}</w:t>
      </w:r>
    </w:p>
    <w:p w14:paraId="0048D825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}</w:t>
      </w:r>
    </w:p>
    <w:p w14:paraId="17B55A99">
      <w:pPr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0D5AD557">
      <w:pPr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1955" cy="1995805"/>
            <wp:effectExtent l="0" t="0" r="4445" b="1079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781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2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Фрагмент settings.py: INSTALLED_APPS (articles) и DATABASES (sqlite3, db_blog)</w:t>
      </w:r>
    </w:p>
    <w:p w14:paraId="1354266E">
      <w:pPr>
        <w:pStyle w:val="3"/>
        <w:bidi w:val="0"/>
        <w:rPr>
          <w:rFonts w:hint="default"/>
        </w:rPr>
      </w:pPr>
      <w:bookmarkStart w:id="5" w:name="_Toc13806"/>
      <w:r>
        <w:rPr>
          <w:rFonts w:hint="default"/>
        </w:rPr>
        <w:t>Создание модели Article</w:t>
      </w:r>
      <w:bookmarkEnd w:id="5"/>
    </w:p>
    <w:p w14:paraId="1A95F3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В файле articles/models.py создана модель Article. Для совместимости с Django 6 используется on_delete и метод __str__ вместо __unicode__.</w:t>
      </w:r>
    </w:p>
    <w:p w14:paraId="40256B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3 — Модель Article (models.py)</w:t>
      </w:r>
    </w:p>
    <w:p w14:paraId="16C5114C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django.db import models</w:t>
      </w:r>
    </w:p>
    <w:p w14:paraId="616457A0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django.contrib.auth.models import User</w:t>
      </w:r>
    </w:p>
    <w:p w14:paraId="4A7D2359">
      <w:pPr>
        <w:spacing w:after="0"/>
        <w:rPr>
          <w:rFonts w:hint="default" w:ascii="Consolas" w:hAnsi="Consolas" w:cs="Consolas"/>
          <w:sz w:val="20"/>
          <w:szCs w:val="20"/>
        </w:rPr>
      </w:pPr>
    </w:p>
    <w:p w14:paraId="4376D227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class Article(models.Model):</w:t>
      </w:r>
    </w:p>
    <w:p w14:paraId="1F289249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title = models.CharField(max_length=200)</w:t>
      </w:r>
    </w:p>
    <w:p w14:paraId="33786D89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author = models.ForeignKey(User, on_delete=models.CASCADE)</w:t>
      </w:r>
    </w:p>
    <w:p w14:paraId="22F50FD7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text = models.TextField()</w:t>
      </w:r>
    </w:p>
    <w:p w14:paraId="3CA0AC3D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created_date = models.DateField(auto_now_add=True)</w:t>
      </w:r>
    </w:p>
    <w:p w14:paraId="29F17C7F">
      <w:pPr>
        <w:spacing w:after="0"/>
        <w:rPr>
          <w:rFonts w:hint="default" w:ascii="Consolas" w:hAnsi="Consolas" w:cs="Consolas"/>
          <w:sz w:val="20"/>
          <w:szCs w:val="20"/>
        </w:rPr>
      </w:pPr>
    </w:p>
    <w:p w14:paraId="39C1BCF6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def __str__(self):</w:t>
      </w:r>
    </w:p>
    <w:p w14:paraId="144717B9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return "%s: %s" % (self.author.username, self.title)</w:t>
      </w:r>
    </w:p>
    <w:p w14:paraId="65064C96">
      <w:pPr>
        <w:spacing w:after="0"/>
        <w:rPr>
          <w:rFonts w:hint="default" w:ascii="Consolas" w:hAnsi="Consolas" w:cs="Consolas"/>
          <w:sz w:val="20"/>
          <w:szCs w:val="20"/>
        </w:rPr>
      </w:pPr>
    </w:p>
    <w:p w14:paraId="0BF1BD18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def get_excerpt(self):</w:t>
      </w:r>
    </w:p>
    <w:p w14:paraId="2BE40C12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return self.text[:140] + "..." if len(self.text) &gt; 140 else self.text</w:t>
      </w:r>
    </w:p>
    <w:p w14:paraId="7759AC25">
      <w:pPr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163A9A0B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257425"/>
            <wp:effectExtent l="0" t="0" r="0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AD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3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Файл models.py с моделью Article</w:t>
      </w:r>
    </w:p>
    <w:p w14:paraId="342514FC">
      <w:pPr>
        <w:pStyle w:val="3"/>
        <w:bidi w:val="0"/>
        <w:rPr>
          <w:rFonts w:hint="default"/>
        </w:rPr>
      </w:pPr>
      <w:bookmarkStart w:id="6" w:name="_Toc6237"/>
      <w:r>
        <w:rPr>
          <w:rFonts w:hint="default"/>
        </w:rPr>
        <w:t>Регистрация модели в административном интерфейсе</w:t>
      </w:r>
      <w:bookmarkEnd w:id="6"/>
    </w:p>
    <w:p w14:paraId="0700BF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Для отображения статей в админ‑панели создан/заполнен файл articles/admin.py. Класс ArticleAdmin описывает, какие поля показывать в списке статей.</w:t>
      </w:r>
    </w:p>
    <w:p w14:paraId="2908BF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4 — Регистрация модели в admin.py</w:t>
      </w:r>
    </w:p>
    <w:p w14:paraId="3C4A2FFE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django.contrib import admin</w:t>
      </w:r>
    </w:p>
    <w:p w14:paraId="33A53CCD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.models import Article</w:t>
      </w:r>
    </w:p>
    <w:p w14:paraId="606FCCFE">
      <w:pPr>
        <w:spacing w:after="0"/>
        <w:rPr>
          <w:rFonts w:hint="default" w:ascii="Consolas" w:hAnsi="Consolas" w:cs="Consolas"/>
          <w:sz w:val="20"/>
          <w:szCs w:val="20"/>
        </w:rPr>
      </w:pPr>
    </w:p>
    <w:p w14:paraId="08216F71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class ArticleAdmin(admin.ModelAdmin):</w:t>
      </w:r>
    </w:p>
    <w:p w14:paraId="2E1B85FC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list_display = ('title', 'author', 'get_excerpt', 'created_date')</w:t>
      </w:r>
    </w:p>
    <w:p w14:paraId="62250434">
      <w:pPr>
        <w:spacing w:after="0"/>
        <w:rPr>
          <w:rFonts w:hint="default" w:ascii="Consolas" w:hAnsi="Consolas" w:cs="Consolas"/>
          <w:sz w:val="20"/>
          <w:szCs w:val="20"/>
        </w:rPr>
      </w:pPr>
    </w:p>
    <w:p w14:paraId="04B364CB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admin.site.register(Article, ArticleAdmin)</w:t>
      </w:r>
    </w:p>
    <w:p w14:paraId="6E6C2EE1">
      <w:pPr>
        <w:rPr>
          <w:rFonts w:hint="default" w:ascii="Consolas" w:hAnsi="Consolas" w:cs="Consolas"/>
          <w:b w:val="0"/>
          <w:sz w:val="20"/>
          <w:szCs w:val="20"/>
        </w:rPr>
      </w:pPr>
    </w:p>
    <w:p w14:paraId="3C907DC0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5765" cy="1732280"/>
            <wp:effectExtent l="0" t="0" r="635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F7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4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Файл admin.py с ArticleAdmin и admin.site.register(...)</w:t>
      </w:r>
    </w:p>
    <w:p w14:paraId="7636368D">
      <w:pPr>
        <w:pStyle w:val="3"/>
        <w:bidi w:val="0"/>
        <w:rPr>
          <w:rFonts w:hint="default"/>
        </w:rPr>
      </w:pPr>
      <w:bookmarkStart w:id="7" w:name="_Toc4798"/>
      <w:r>
        <w:rPr>
          <w:rFonts w:hint="default"/>
        </w:rPr>
        <w:t>Миграции и создание суперпользователя</w:t>
      </w:r>
      <w:bookmarkEnd w:id="7"/>
    </w:p>
    <w:p w14:paraId="476A00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После описания модели выполнены миграции, затем создан суперпользователь для входа в административный интерфейс.</w:t>
      </w:r>
    </w:p>
    <w:p w14:paraId="52CDDB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5 — Миграции и запуск проекта</w:t>
      </w:r>
    </w:p>
    <w:p w14:paraId="1E8267A9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python manage.py makemigrations</w:t>
      </w:r>
    </w:p>
    <w:p w14:paraId="7F4A0788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python manage.py migrate</w:t>
      </w:r>
    </w:p>
    <w:p w14:paraId="4CF59EEA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python manage.py createsuperuser</w:t>
      </w:r>
    </w:p>
    <w:p w14:paraId="70405552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python manage.py runserver</w:t>
      </w:r>
    </w:p>
    <w:p w14:paraId="42E84D0B">
      <w:pPr>
        <w:spacing w:after="0"/>
        <w:rPr>
          <w:rFonts w:hint="default" w:ascii="Times New Roman" w:hAnsi="Times New Roman" w:cs="Times New Roman"/>
          <w:sz w:val="28"/>
          <w:szCs w:val="28"/>
        </w:rPr>
      </w:pPr>
    </w:p>
    <w:p w14:paraId="29272C19">
      <w:pPr>
        <w:spacing w:after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3225" cy="2911475"/>
            <wp:effectExtent l="0" t="0" r="3175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44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5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Вывод команды makemigrations / migrate (успешное применение миграций)</w:t>
      </w:r>
    </w:p>
    <w:p w14:paraId="1B245100">
      <w:pPr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132E194A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394585"/>
            <wp:effectExtent l="0" t="0" r="0" b="571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77D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6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Диалог createsuperuser (ввод username/email и скрытый ввод пароля)</w:t>
      </w:r>
    </w:p>
    <w:p w14:paraId="5FD5887F">
      <w:pPr>
        <w:pStyle w:val="3"/>
        <w:bidi w:val="0"/>
        <w:rPr>
          <w:rFonts w:hint="default"/>
        </w:rPr>
      </w:pPr>
      <w:bookmarkStart w:id="8" w:name="_Toc31680"/>
      <w:r>
        <w:rPr>
          <w:rFonts w:hint="default"/>
        </w:rPr>
        <w:t>Создание статей через административную панель</w:t>
      </w:r>
      <w:bookmarkEnd w:id="8"/>
    </w:p>
    <w:p w14:paraId="51ABEA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В браузере открыт адрес /admin/. Выполнен вход под суперпользователем. Через раздел Articles созданы три записи (Title, Author, Text).</w:t>
      </w:r>
    </w:p>
    <w:p w14:paraId="7F3FE3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1955" cy="1654175"/>
            <wp:effectExtent l="0" t="0" r="4445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987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7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Окно входа Django administration (/admin/)</w:t>
      </w:r>
    </w:p>
    <w:p w14:paraId="36684FC9">
      <w:pPr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177A8066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45125" cy="1506855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rcRect r="752" b="43728"/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08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8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Главная страница админ‑панели после входа (виден раздел Articles)</w:t>
      </w:r>
    </w:p>
    <w:p w14:paraId="28F0C29B">
      <w:pPr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7EC79D4A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1783080"/>
            <wp:effectExtent l="0" t="0" r="0" b="762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56F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9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Список статей в админке (list_display: title/author/get_excerpt/created_date)</w:t>
      </w:r>
    </w:p>
    <w:p w14:paraId="64628E00">
      <w:pPr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160628EC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089150"/>
            <wp:effectExtent l="0" t="0" r="0" b="635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A47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10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Форма Add article (заполнение Title/Author/Text)</w:t>
      </w:r>
    </w:p>
    <w:p w14:paraId="01825670">
      <w:pPr>
        <w:pStyle w:val="3"/>
        <w:bidi w:val="0"/>
        <w:rPr>
          <w:rFonts w:hint="default"/>
        </w:rPr>
      </w:pPr>
      <w:bookmarkStart w:id="9" w:name="_Toc16564"/>
      <w:r>
        <w:rPr>
          <w:rFonts w:hint="default"/>
        </w:rPr>
        <w:t>Редактирование и добавление записей через SQLite‑менеджер</w:t>
      </w:r>
      <w:bookmarkEnd w:id="9"/>
    </w:p>
    <w:p w14:paraId="1FFC00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Открыт файл базы данных проекта (DATABASES.NAME). Найдены созданные статьи в таблице приложения articles. Изменены: (1) текст одной записи и (2) заголовок другой записи. Затем добавлена новая запись напрямую через менеджер базы данных с фиксацией транзакции (Save/Commit).</w:t>
      </w:r>
    </w:p>
    <w:p w14:paraId="25530496">
      <w:pPr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4D7D33BD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1714500"/>
            <wp:effectExtent l="0" t="0" r="0" b="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2C55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11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Открытие db_blog (sqlite) в менеджере БД и просмотр таблицы articles_article</w:t>
      </w:r>
    </w:p>
    <w:p w14:paraId="65365FED">
      <w:pPr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28AFD2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1714500"/>
            <wp:effectExtent l="0" t="0" r="0" b="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21D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12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Изменение текста одной записи и заголовка другой (до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)</w:t>
      </w:r>
    </w:p>
    <w:p w14:paraId="072401F2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781935"/>
            <wp:effectExtent l="0" t="0" r="0" b="1206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8"/>
                    <a:srcRect b="98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12F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13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Изменение текста одной записи и заголовка другой (после)</w:t>
      </w:r>
    </w:p>
    <w:p w14:paraId="73AE47EF">
      <w:pPr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08AFB1BF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1266190"/>
            <wp:effectExtent l="0" t="0" r="0" b="381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B329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14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Добавление новой записи через менеджер БД и фиксация транзакции</w:t>
      </w:r>
    </w:p>
    <w:p w14:paraId="2EDACCD5">
      <w:pPr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6C4CE0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1805940"/>
            <wp:effectExtent l="0" t="0" r="0" b="1016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0CDB">
      <w:pPr>
        <w:rPr>
          <w:rFonts w:hint="default" w:ascii="Times New Roman" w:hAnsi="Times New Roman" w:cs="Times New Roman"/>
          <w:sz w:val="28"/>
          <w:szCs w:val="28"/>
        </w:rPr>
      </w:pPr>
    </w:p>
    <w:p w14:paraId="7F7A2A5A">
      <w:pPr>
        <w:rPr>
          <w:rFonts w:hint="default"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15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Добавлен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>ная статья отображается в списке статей в браузере, а также изменения, которые были сделаны в DBeaver, применились</w:t>
      </w:r>
    </w:p>
    <w:p w14:paraId="20FFDEB6">
      <w:pPr>
        <w:rPr>
          <w:rFonts w:hint="default" w:ascii="Times New Roman" w:hAnsi="Times New Roman" w:cs="Times New Roman"/>
          <w:sz w:val="28"/>
          <w:szCs w:val="28"/>
        </w:rPr>
      </w:pPr>
    </w:p>
    <w:p w14:paraId="1483BA2B">
      <w:pPr>
        <w:pStyle w:val="3"/>
        <w:bidi w:val="0"/>
        <w:rPr>
          <w:rFonts w:hint="default"/>
        </w:rPr>
      </w:pPr>
      <w:bookmarkStart w:id="10" w:name="_Toc6299"/>
      <w:r>
        <w:rPr>
          <w:rFonts w:hint="default"/>
        </w:rPr>
        <w:t>Страница архива всех статей (шаблон + представление + URL)</w:t>
      </w:r>
      <w:bookmarkEnd w:id="10"/>
    </w:p>
    <w:p w14:paraId="01E8E2D3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Создан шаблон archive.html и представление archive, которое передает в контекст переменную posts со списком всех статей (Article.objects.all()). Главная страница сайта настроена на отображение архива.</w:t>
      </w:r>
    </w:p>
    <w:p w14:paraId="0FD52E93">
      <w:pPr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4B8190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743200" cy="3657600"/>
            <wp:effectExtent l="0" t="0" r="0" b="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97E36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16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дерево папок слева, где видно articles/templates/archive.html</w:t>
      </w:r>
    </w:p>
    <w:p w14:paraId="7856D6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Шаблон archive.html (в articles/templates/) содержит два блока: header и archive. В блок header добавлен логотип, в блок archive — цикл for по posts.</w:t>
      </w:r>
    </w:p>
    <w:p w14:paraId="5FEDA4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6 — Шаблон archive.html</w:t>
      </w:r>
    </w:p>
    <w:p w14:paraId="6044DA6D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{% load static %}</w:t>
      </w:r>
    </w:p>
    <w:p w14:paraId="4C28489A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&lt;!DOCTYPE html&gt;</w:t>
      </w:r>
    </w:p>
    <w:p w14:paraId="1A859CF0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&lt;html&gt;</w:t>
      </w:r>
    </w:p>
    <w:p w14:paraId="676ACA2F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&lt;head&gt;</w:t>
      </w:r>
    </w:p>
    <w:p w14:paraId="32A9A20D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&lt;title&gt;Архив всех статей&lt;/title&gt;</w:t>
      </w:r>
    </w:p>
    <w:p w14:paraId="1E5A9BFD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&lt;/head&gt;</w:t>
      </w:r>
    </w:p>
    <w:p w14:paraId="476B0AA3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&lt;body&gt;</w:t>
      </w:r>
    </w:p>
    <w:p w14:paraId="7E68C175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&lt;div class="header"&gt;</w:t>
      </w:r>
    </w:p>
    <w:p w14:paraId="6D75488B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&lt;img src="{% static 'img/dpb-logo.png' %}" /&gt;</w:t>
      </w:r>
    </w:p>
    <w:p w14:paraId="2F9F79D9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&lt;/div&gt;</w:t>
      </w:r>
    </w:p>
    <w:p w14:paraId="7AEA1BB9">
      <w:pPr>
        <w:spacing w:after="0"/>
        <w:rPr>
          <w:rFonts w:hint="default" w:ascii="Consolas" w:hAnsi="Consolas" w:cs="Consolas"/>
          <w:sz w:val="20"/>
          <w:szCs w:val="20"/>
        </w:rPr>
      </w:pPr>
    </w:p>
    <w:p w14:paraId="247F1704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&lt;div class="archive"&gt;</w:t>
      </w:r>
    </w:p>
    <w:p w14:paraId="56C2736E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{% for post in posts %}</w:t>
      </w:r>
    </w:p>
    <w:p w14:paraId="75BE32B6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&lt;div class="one-post"&gt;</w:t>
      </w:r>
    </w:p>
    <w:p w14:paraId="20E1E889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&lt;h2 class="post-title"&gt;{{ post.title }}&lt;/h2&gt;</w:t>
      </w:r>
    </w:p>
    <w:p w14:paraId="48D85608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&lt;div class="article-info"&gt;</w:t>
      </w:r>
    </w:p>
    <w:p w14:paraId="7CB88471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&lt;div class="article-author"&gt;{{ post.author.username }}&lt;/div&gt;</w:t>
      </w:r>
    </w:p>
    <w:p w14:paraId="39961287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  &lt;div class="article-created-date"&gt;{{ post.created_date }}&lt;/div&gt;</w:t>
      </w:r>
    </w:p>
    <w:p w14:paraId="502CA537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&lt;/div&gt;</w:t>
      </w:r>
    </w:p>
    <w:p w14:paraId="6D1991A6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  &lt;p class="article-text"&gt;{{ post.get_excerpt }}&lt;/p&gt;</w:t>
      </w:r>
    </w:p>
    <w:p w14:paraId="18656BD3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  &lt;/div&gt;</w:t>
      </w:r>
    </w:p>
    <w:p w14:paraId="644B3425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{% endfor %}</w:t>
      </w:r>
    </w:p>
    <w:p w14:paraId="548A6812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&lt;/div&gt;</w:t>
      </w:r>
    </w:p>
    <w:p w14:paraId="380CC5C1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&lt;/body&gt;</w:t>
      </w:r>
    </w:p>
    <w:p w14:paraId="0F58C206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&lt;/html&gt;</w:t>
      </w:r>
    </w:p>
    <w:p w14:paraId="7A5E1F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7 — Представление archive (articles/views.py)</w:t>
      </w:r>
    </w:p>
    <w:p w14:paraId="2680640D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django.shortcuts import render</w:t>
      </w:r>
    </w:p>
    <w:p w14:paraId="645E6375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.models import Article</w:t>
      </w:r>
    </w:p>
    <w:p w14:paraId="032C0B5F">
      <w:pPr>
        <w:spacing w:after="0"/>
        <w:rPr>
          <w:rFonts w:hint="default" w:ascii="Consolas" w:hAnsi="Consolas" w:cs="Consolas"/>
          <w:sz w:val="20"/>
          <w:szCs w:val="20"/>
        </w:rPr>
      </w:pPr>
    </w:p>
    <w:p w14:paraId="338B3657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def archive(request):</w:t>
      </w:r>
    </w:p>
    <w:p w14:paraId="2BA042F1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return render(request, 'archive.html', {"posts": Article.objects.all()})</w:t>
      </w:r>
    </w:p>
    <w:p w14:paraId="7DA3CE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8 — Настройка URL главной страницы (blog/urls.py)</w:t>
      </w:r>
    </w:p>
    <w:p w14:paraId="147E3BDB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django.contrib import admin</w:t>
      </w:r>
    </w:p>
    <w:p w14:paraId="1E02721B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django.urls import path</w:t>
      </w:r>
    </w:p>
    <w:p w14:paraId="258A3CB9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from articles.views import archive</w:t>
      </w:r>
    </w:p>
    <w:p w14:paraId="501BBD00">
      <w:pPr>
        <w:spacing w:after="0"/>
        <w:rPr>
          <w:rFonts w:hint="default" w:ascii="Consolas" w:hAnsi="Consolas" w:cs="Consolas"/>
          <w:sz w:val="20"/>
          <w:szCs w:val="20"/>
        </w:rPr>
      </w:pPr>
    </w:p>
    <w:p w14:paraId="4B561221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urlpatterns = [</w:t>
      </w:r>
    </w:p>
    <w:p w14:paraId="11BCD9C2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path('admin/', admin.site.urls),</w:t>
      </w:r>
    </w:p>
    <w:p w14:paraId="562D622D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 xml:space="preserve">    path('', archive, name='archive'),</w:t>
      </w:r>
    </w:p>
    <w:p w14:paraId="5DA0890F">
      <w:pPr>
        <w:spacing w:after="0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]</w:t>
      </w:r>
    </w:p>
    <w:p w14:paraId="46A3C020">
      <w:pPr>
        <w:rPr>
          <w:rFonts w:hint="default" w:ascii="Times New Roman" w:hAnsi="Times New Roman" w:cs="Times New Roman"/>
          <w:b w:val="0"/>
          <w:sz w:val="28"/>
          <w:szCs w:val="28"/>
        </w:rPr>
      </w:pPr>
    </w:p>
    <w:p w14:paraId="2B5738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86400" cy="2423160"/>
            <wp:effectExtent l="0" t="0" r="0" b="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2"/>
                    <a:srcRect b="214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D18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17</w:t>
      </w:r>
      <w:r>
        <w:rPr>
          <w:rFonts w:hint="default" w:ascii="Times New Roman" w:hAnsi="Times New Roman" w:cs="Times New Roman"/>
          <w:b w:val="0"/>
          <w:sz w:val="28"/>
          <w:szCs w:val="28"/>
        </w:rPr>
        <w:t xml:space="preserve"> — Открытие главной страницы сайта (/) — вывод архива статей с заголовками/автором/датой/выдержкой</w:t>
      </w:r>
    </w:p>
    <w:p w14:paraId="28023BD3">
      <w:pPr>
        <w:pStyle w:val="2"/>
        <w:numPr>
          <w:ilvl w:val="0"/>
          <w:numId w:val="0"/>
        </w:numPr>
        <w:tabs>
          <w:tab w:val="clear" w:pos="262"/>
        </w:tabs>
        <w:bidi w:val="0"/>
        <w:rPr>
          <w:rFonts w:hint="default"/>
        </w:rPr>
      </w:pPr>
      <w:bookmarkStart w:id="11" w:name="_Toc26769"/>
      <w:r>
        <w:rPr>
          <w:rFonts w:hint="default"/>
        </w:rPr>
        <w:t>Вывод</w:t>
      </w:r>
      <w:bookmarkEnd w:id="11"/>
    </w:p>
    <w:p w14:paraId="5EA4BC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В ходе лабораторной работы создан проект blog и приложение articles. Реализована модель Article, выполнены миграции и регистрация модели в административном интерфейсе. Созданы и отредактированы записи через admin и SQLite‑менеджер. Реализована главная страница (архив), которая динамически выводит все статьи с использованием шаблонов и цикла for.</w:t>
      </w:r>
    </w:p>
    <w:p w14:paraId="3D24CB15">
      <w:pPr>
        <w:pStyle w:val="2"/>
        <w:numPr>
          <w:numId w:val="0"/>
        </w:numPr>
        <w:tabs>
          <w:tab w:val="clear" w:pos="262"/>
        </w:tabs>
        <w:bidi w:val="0"/>
        <w:ind w:leftChars="0"/>
        <w:rPr>
          <w:rFonts w:hint="default"/>
        </w:rPr>
      </w:pPr>
      <w:bookmarkStart w:id="12" w:name="_Toc19938"/>
      <w:bookmarkStart w:id="13" w:name="_GoBack"/>
      <w:bookmarkEnd w:id="13"/>
      <w:r>
        <w:rPr>
          <w:rFonts w:hint="default"/>
        </w:rPr>
        <w:t>Список использованных источников</w:t>
      </w:r>
      <w:bookmarkEnd w:id="12"/>
    </w:p>
    <w:p w14:paraId="7057BC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1. Методические рекомендации к лабораторным занятиям (ЛР №3: создание модели данных и вывод архива статей).</w:t>
      </w:r>
    </w:p>
    <w:p w14:paraId="7FB5AC6B">
      <w:pPr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2. Документация Django: Models, Admin site, Templates, Static files.</w:t>
      </w:r>
    </w:p>
    <w:p w14:paraId="16C1CDB7">
      <w:pPr>
        <w:spacing w:after="0" w:line="240" w:lineRule="auto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Создание веб-приложений. Учебное пособие. А. В. Титков,</w:t>
      </w:r>
    </w:p>
    <w:p w14:paraId="00386332">
      <w:pPr>
        <w:spacing w:after="0" w:line="240" w:lineRule="auto"/>
        <w:ind w:left="0" w:firstLine="0" w:firstLineChars="0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С. А.Черепанов. Томский государственный университет систем управления и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радиоэлектроники, 101 стр. - 2014.</w:t>
      </w: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38460">
    <w:pPr>
      <w:pStyle w:val="27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E06B42">
                          <w:pPr>
                            <w:pStyle w:val="2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E06B42">
                    <w:pPr>
                      <w:pStyle w:val="2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4B0BED2"/>
    <w:multiLevelType w:val="multilevel"/>
    <w:tmpl w:val="14B0BED2"/>
    <w:lvl w:ilvl="0" w:tentative="0">
      <w:start w:val="1"/>
      <w:numFmt w:val="decimal"/>
      <w:pStyle w:val="2"/>
      <w:lvlText w:val="%1."/>
      <w:lvlJc w:val="left"/>
      <w:pPr>
        <w:tabs>
          <w:tab w:val="left" w:pos="262"/>
        </w:tabs>
        <w:ind w:left="262" w:leftChars="0" w:hanging="262" w:firstLineChars="0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7A48CB"/>
    <w:rsid w:val="07414ADF"/>
    <w:rsid w:val="0A3038A0"/>
    <w:rsid w:val="109158BE"/>
    <w:rsid w:val="17705BF0"/>
    <w:rsid w:val="186420F6"/>
    <w:rsid w:val="194276A7"/>
    <w:rsid w:val="1C127D69"/>
    <w:rsid w:val="1D61311C"/>
    <w:rsid w:val="215D756B"/>
    <w:rsid w:val="326805FE"/>
    <w:rsid w:val="34B7266F"/>
    <w:rsid w:val="371B7C79"/>
    <w:rsid w:val="388C0E59"/>
    <w:rsid w:val="3F380688"/>
    <w:rsid w:val="416C4764"/>
    <w:rsid w:val="427D6BF1"/>
    <w:rsid w:val="44A02486"/>
    <w:rsid w:val="4511711A"/>
    <w:rsid w:val="4B506B02"/>
    <w:rsid w:val="4F130C3D"/>
    <w:rsid w:val="51B541DD"/>
    <w:rsid w:val="54915B65"/>
    <w:rsid w:val="54B61903"/>
    <w:rsid w:val="56532714"/>
    <w:rsid w:val="56610402"/>
    <w:rsid w:val="5857493E"/>
    <w:rsid w:val="5A6448A1"/>
    <w:rsid w:val="5CC261A9"/>
    <w:rsid w:val="6C5D4E4C"/>
    <w:rsid w:val="71645CE1"/>
    <w:rsid w:val="72290CBD"/>
    <w:rsid w:val="7533007A"/>
    <w:rsid w:val="78F91934"/>
    <w:rsid w:val="7DE2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numPr>
        <w:ilvl w:val="0"/>
        <w:numId w:val="1"/>
      </w:numPr>
      <w:tabs>
        <w:tab w:val="left" w:pos="425"/>
      </w:tabs>
      <w:spacing w:before="480" w:after="0"/>
      <w:ind w:left="262" w:hanging="262"/>
      <w:outlineLvl w:val="0"/>
    </w:pPr>
    <w:rPr>
      <w:rFonts w:cs="Times New Roman" w:eastAsiaTheme="majorEastAsia"/>
      <w:b/>
      <w:bCs/>
      <w:color w:val="auto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numPr>
        <w:ilvl w:val="1"/>
        <w:numId w:val="1"/>
      </w:numPr>
      <w:spacing w:before="200" w:after="0"/>
      <w:ind w:left="567" w:hanging="567" w:firstLineChars="0"/>
      <w:outlineLvl w:val="1"/>
    </w:pPr>
    <w:rPr>
      <w:rFonts w:cs="Times New Roman" w:eastAsiaTheme="majorEastAsia"/>
      <w:b/>
      <w:bCs/>
      <w:color w:val="auto"/>
      <w:sz w:val="28"/>
      <w:szCs w:val="28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7"/>
    <w:unhideWhenUsed/>
    <w:qFormat/>
    <w:uiPriority w:val="99"/>
    <w:pPr>
      <w:spacing w:after="120"/>
    </w:pPr>
  </w:style>
  <w:style w:type="paragraph" w:styleId="22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6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0"/>
    <w:qFormat/>
    <w:uiPriority w:val="99"/>
  </w:style>
  <w:style w:type="character" w:customStyle="1" w:styleId="39">
    <w:name w:val="Footer Char"/>
    <w:basedOn w:val="11"/>
    <w:link w:val="27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link w:val="2"/>
    <w:qFormat/>
    <w:uiPriority w:val="9"/>
    <w:rPr>
      <w:rFonts w:ascii="Times New Roman" w:hAnsi="Times New Roman" w:cs="Times New Roman" w:eastAsiaTheme="majorEastAsia"/>
      <w:b/>
      <w:bCs/>
      <w:color w:val="auto"/>
      <w:sz w:val="28"/>
      <w:szCs w:val="28"/>
      <w:lang w:val="en-US" w:eastAsia="en-US" w:bidi="ar-SA"/>
    </w:rPr>
  </w:style>
  <w:style w:type="character" w:customStyle="1" w:styleId="42">
    <w:name w:val="Heading 2 Char"/>
    <w:link w:val="3"/>
    <w:qFormat/>
    <w:uiPriority w:val="9"/>
    <w:rPr>
      <w:rFonts w:ascii="Times New Roman" w:hAnsi="Times New Roman" w:cs="Times New Roman" w:eastAsiaTheme="majorEastAsia"/>
      <w:b/>
      <w:bCs/>
      <w:color w:val="auto"/>
      <w:sz w:val="28"/>
      <w:szCs w:val="28"/>
      <w:lang w:val="en-US" w:eastAsia="en-US" w:bidi="ar-SA"/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1"/>
    <w:qFormat/>
    <w:uiPriority w:val="99"/>
  </w:style>
  <w:style w:type="character" w:customStyle="1" w:styleId="48">
    <w:name w:val="Body Text 2 Char"/>
    <w:basedOn w:val="11"/>
    <w:link w:val="17"/>
    <w:qFormat/>
    <w:uiPriority w:val="99"/>
  </w:style>
  <w:style w:type="character" w:customStyle="1" w:styleId="49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5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6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MUKHTARPASHA KLYCHEV</cp:lastModifiedBy>
  <dcterms:modified xsi:type="dcterms:W3CDTF">2026-03-04T05:41:30Z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96FD8C132F1B4D97A25E4FB145519170_12</vt:lpwstr>
  </property>
</Properties>
</file>